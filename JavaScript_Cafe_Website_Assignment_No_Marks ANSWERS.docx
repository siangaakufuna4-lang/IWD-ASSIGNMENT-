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1BA5C" w14:textId="77777777" w:rsidR="000118A7" w:rsidRDefault="0005156C">
      <w:pPr>
        <w:spacing w:after="80"/>
        <w:jc w:val="center"/>
      </w:pPr>
      <w:r>
        <w:rPr>
          <w:b/>
          <w:color w:val="5B6B7A"/>
          <w:sz w:val="20"/>
        </w:rPr>
        <w:t>INTERACTIVE WEB DEVELOPMENT</w:t>
      </w:r>
    </w:p>
    <w:p w14:paraId="72D1BA5D" w14:textId="77777777" w:rsidR="000118A7" w:rsidRDefault="0005156C">
      <w:pPr>
        <w:spacing w:after="80"/>
        <w:jc w:val="center"/>
      </w:pPr>
      <w:r>
        <w:rPr>
          <w:b/>
          <w:color w:val="1F4E79"/>
          <w:sz w:val="46"/>
        </w:rPr>
        <w:t>JavaScript Website Assignment</w:t>
      </w:r>
    </w:p>
    <w:p w14:paraId="72D1BA5E" w14:textId="77777777" w:rsidR="000118A7" w:rsidRDefault="0005156C">
      <w:pPr>
        <w:spacing w:after="280"/>
        <w:jc w:val="center"/>
      </w:pPr>
      <w:r>
        <w:rPr>
          <w:color w:val="5B6B7A"/>
          <w:sz w:val="24"/>
        </w:rPr>
        <w:t>Unit 1-6: Applying JavaScript to a Real Website</w:t>
      </w:r>
    </w:p>
    <w:tbl>
      <w:tblPr>
        <w:tblW w:w="0" w:type="auto"/>
        <w:jc w:val="center"/>
        <w:tblLook w:val="04A0" w:firstRow="1" w:lastRow="0" w:firstColumn="1" w:lastColumn="0" w:noHBand="0" w:noVBand="1"/>
      </w:tblPr>
      <w:tblGrid>
        <w:gridCol w:w="2384"/>
        <w:gridCol w:w="7850"/>
      </w:tblGrid>
      <w:tr w:rsidR="000118A7" w14:paraId="72D1BA61" w14:textId="77777777">
        <w:trPr>
          <w:jc w:val="center"/>
        </w:trPr>
        <w:tc>
          <w:tcPr>
            <w:tcW w:w="2448" w:type="dxa"/>
            <w:tcBorders>
              <w:top w:val="single" w:sz="6" w:space="0" w:color="A8BDCF"/>
              <w:left w:val="single" w:sz="6" w:space="0" w:color="A8BDCF"/>
              <w:bottom w:val="single" w:sz="6" w:space="0" w:color="A8BDCF"/>
              <w:right w:val="single" w:sz="6" w:space="0" w:color="A8BDCF"/>
            </w:tcBorders>
            <w:shd w:val="clear" w:color="auto" w:fill="EAF2F8"/>
            <w:tcMar>
              <w:top w:w="90" w:type="dxa"/>
              <w:left w:w="120" w:type="dxa"/>
              <w:bottom w:w="90" w:type="dxa"/>
              <w:right w:w="120" w:type="dxa"/>
            </w:tcMar>
            <w:vAlign w:val="center"/>
          </w:tcPr>
          <w:p w14:paraId="72D1BA5F" w14:textId="77777777" w:rsidR="000118A7" w:rsidRDefault="0005156C">
            <w:r>
              <w:rPr>
                <w:b/>
              </w:rPr>
              <w:t>Student Name:</w:t>
            </w:r>
          </w:p>
        </w:tc>
        <w:tc>
          <w:tcPr>
            <w:tcW w:w="8208" w:type="dxa"/>
            <w:tcBorders>
              <w:top w:val="single" w:sz="6" w:space="0" w:color="A8BDCF"/>
              <w:left w:val="single" w:sz="6" w:space="0" w:color="A8BDCF"/>
              <w:bottom w:val="single" w:sz="6" w:space="0" w:color="A8BDCF"/>
              <w:right w:val="single" w:sz="6" w:space="0" w:color="A8BDCF"/>
            </w:tcBorders>
            <w:tcMar>
              <w:top w:w="90" w:type="dxa"/>
              <w:left w:w="120" w:type="dxa"/>
              <w:bottom w:w="90" w:type="dxa"/>
              <w:right w:w="120" w:type="dxa"/>
            </w:tcMar>
            <w:vAlign w:val="center"/>
          </w:tcPr>
          <w:p w14:paraId="72D1BA60" w14:textId="7498942C" w:rsidR="000118A7" w:rsidRDefault="00525D23">
            <w:r>
              <w:t>Akufuna Sianga</w:t>
            </w:r>
          </w:p>
        </w:tc>
      </w:tr>
      <w:tr w:rsidR="000118A7" w14:paraId="72D1BA64" w14:textId="77777777">
        <w:trPr>
          <w:jc w:val="center"/>
        </w:trPr>
        <w:tc>
          <w:tcPr>
            <w:tcW w:w="2448" w:type="dxa"/>
            <w:tcBorders>
              <w:top w:val="single" w:sz="6" w:space="0" w:color="A8BDCF"/>
              <w:left w:val="single" w:sz="6" w:space="0" w:color="A8BDCF"/>
              <w:bottom w:val="single" w:sz="6" w:space="0" w:color="A8BDCF"/>
              <w:right w:val="single" w:sz="6" w:space="0" w:color="A8BDCF"/>
            </w:tcBorders>
            <w:shd w:val="clear" w:color="auto" w:fill="EAF2F8"/>
            <w:tcMar>
              <w:top w:w="90" w:type="dxa"/>
              <w:left w:w="120" w:type="dxa"/>
              <w:bottom w:w="90" w:type="dxa"/>
              <w:right w:w="120" w:type="dxa"/>
            </w:tcMar>
            <w:vAlign w:val="center"/>
          </w:tcPr>
          <w:p w14:paraId="72D1BA62" w14:textId="77777777" w:rsidR="000118A7" w:rsidRDefault="0005156C">
            <w:r>
              <w:rPr>
                <w:b/>
              </w:rPr>
              <w:t>Student Number:</w:t>
            </w:r>
          </w:p>
        </w:tc>
        <w:tc>
          <w:tcPr>
            <w:tcW w:w="8208" w:type="dxa"/>
            <w:tcBorders>
              <w:top w:val="single" w:sz="6" w:space="0" w:color="A8BDCF"/>
              <w:left w:val="single" w:sz="6" w:space="0" w:color="A8BDCF"/>
              <w:bottom w:val="single" w:sz="6" w:space="0" w:color="A8BDCF"/>
              <w:right w:val="single" w:sz="6" w:space="0" w:color="A8BDCF"/>
            </w:tcBorders>
            <w:tcMar>
              <w:top w:w="90" w:type="dxa"/>
              <w:left w:w="120" w:type="dxa"/>
              <w:bottom w:w="90" w:type="dxa"/>
              <w:right w:w="120" w:type="dxa"/>
            </w:tcMar>
            <w:vAlign w:val="center"/>
          </w:tcPr>
          <w:p w14:paraId="72D1BA63" w14:textId="1C3DF5BB" w:rsidR="000118A7" w:rsidRDefault="00525D23">
            <w:r>
              <w:t>2510450562</w:t>
            </w:r>
          </w:p>
        </w:tc>
      </w:tr>
      <w:tr w:rsidR="000118A7" w14:paraId="72D1BA67" w14:textId="77777777">
        <w:trPr>
          <w:jc w:val="center"/>
        </w:trPr>
        <w:tc>
          <w:tcPr>
            <w:tcW w:w="2448" w:type="dxa"/>
            <w:tcBorders>
              <w:top w:val="single" w:sz="6" w:space="0" w:color="A8BDCF"/>
              <w:left w:val="single" w:sz="6" w:space="0" w:color="A8BDCF"/>
              <w:bottom w:val="single" w:sz="6" w:space="0" w:color="A8BDCF"/>
              <w:right w:val="single" w:sz="6" w:space="0" w:color="A8BDCF"/>
            </w:tcBorders>
            <w:shd w:val="clear" w:color="auto" w:fill="EAF2F8"/>
            <w:tcMar>
              <w:top w:w="90" w:type="dxa"/>
              <w:left w:w="120" w:type="dxa"/>
              <w:bottom w:w="90" w:type="dxa"/>
              <w:right w:w="120" w:type="dxa"/>
            </w:tcMar>
            <w:vAlign w:val="center"/>
          </w:tcPr>
          <w:p w14:paraId="72D1BA65" w14:textId="77777777" w:rsidR="000118A7" w:rsidRDefault="0005156C">
            <w:r>
              <w:rPr>
                <w:b/>
              </w:rPr>
              <w:t>Class / Group:</w:t>
            </w:r>
          </w:p>
        </w:tc>
        <w:tc>
          <w:tcPr>
            <w:tcW w:w="8208" w:type="dxa"/>
            <w:tcBorders>
              <w:top w:val="single" w:sz="6" w:space="0" w:color="A8BDCF"/>
              <w:left w:val="single" w:sz="6" w:space="0" w:color="A8BDCF"/>
              <w:bottom w:val="single" w:sz="6" w:space="0" w:color="A8BDCF"/>
              <w:right w:val="single" w:sz="6" w:space="0" w:color="A8BDCF"/>
            </w:tcBorders>
            <w:tcMar>
              <w:top w:w="90" w:type="dxa"/>
              <w:left w:w="120" w:type="dxa"/>
              <w:bottom w:w="90" w:type="dxa"/>
              <w:right w:w="120" w:type="dxa"/>
            </w:tcMar>
            <w:vAlign w:val="center"/>
          </w:tcPr>
          <w:p w14:paraId="72D1BA66" w14:textId="77777777" w:rsidR="000118A7" w:rsidRDefault="0005156C">
            <w:r>
              <w:t>INTERACTIVE WEB DEVELOPMENT</w:t>
            </w:r>
          </w:p>
        </w:tc>
      </w:tr>
      <w:tr w:rsidR="000118A7" w14:paraId="72D1BA6A" w14:textId="77777777">
        <w:trPr>
          <w:jc w:val="center"/>
        </w:trPr>
        <w:tc>
          <w:tcPr>
            <w:tcW w:w="2448" w:type="dxa"/>
            <w:tcBorders>
              <w:top w:val="single" w:sz="6" w:space="0" w:color="A8BDCF"/>
              <w:left w:val="single" w:sz="6" w:space="0" w:color="A8BDCF"/>
              <w:bottom w:val="single" w:sz="6" w:space="0" w:color="A8BDCF"/>
              <w:right w:val="single" w:sz="6" w:space="0" w:color="A8BDCF"/>
            </w:tcBorders>
            <w:shd w:val="clear" w:color="auto" w:fill="EAF2F8"/>
            <w:tcMar>
              <w:top w:w="90" w:type="dxa"/>
              <w:left w:w="120" w:type="dxa"/>
              <w:bottom w:w="90" w:type="dxa"/>
              <w:right w:w="120" w:type="dxa"/>
            </w:tcMar>
            <w:vAlign w:val="center"/>
          </w:tcPr>
          <w:p w14:paraId="72D1BA68" w14:textId="77777777" w:rsidR="000118A7" w:rsidRDefault="0005156C">
            <w:r>
              <w:rPr>
                <w:b/>
              </w:rPr>
              <w:t>Submission Date:</w:t>
            </w:r>
          </w:p>
        </w:tc>
        <w:tc>
          <w:tcPr>
            <w:tcW w:w="8208" w:type="dxa"/>
            <w:tcBorders>
              <w:top w:val="single" w:sz="6" w:space="0" w:color="A8BDCF"/>
              <w:left w:val="single" w:sz="6" w:space="0" w:color="A8BDCF"/>
              <w:bottom w:val="single" w:sz="6" w:space="0" w:color="A8BDCF"/>
              <w:right w:val="single" w:sz="6" w:space="0" w:color="A8BDCF"/>
            </w:tcBorders>
            <w:tcMar>
              <w:top w:w="90" w:type="dxa"/>
              <w:left w:w="120" w:type="dxa"/>
              <w:bottom w:w="90" w:type="dxa"/>
              <w:right w:w="120" w:type="dxa"/>
            </w:tcMar>
            <w:vAlign w:val="center"/>
          </w:tcPr>
          <w:p w14:paraId="72D1BA69" w14:textId="77777777" w:rsidR="000118A7" w:rsidRDefault="0005156C">
            <w:r>
              <w:t>26/08/26</w:t>
            </w:r>
          </w:p>
        </w:tc>
      </w:tr>
    </w:tbl>
    <w:p w14:paraId="72D1BA6B" w14:textId="77777777" w:rsidR="000118A7" w:rsidRDefault="0005156C">
      <w:pPr>
        <w:spacing w:before="300" w:after="140"/>
      </w:pPr>
      <w:r>
        <w:rPr>
          <w:b/>
          <w:color w:val="1F4E79"/>
          <w:sz w:val="32"/>
        </w:rPr>
        <w:t>Scenario</w:t>
      </w:r>
    </w:p>
    <w:p w14:paraId="72D1BA6C" w14:textId="77777777" w:rsidR="000118A7" w:rsidRDefault="0005156C">
      <w:r>
        <w:t>You have been given the Bean &amp; Bloom Cafe website. The site has a menu and a quick order form. Your task is to examine the website files and show how the JavaScript topics learned in Unit 1-6 are used in this real website.</w:t>
      </w:r>
    </w:p>
    <w:p w14:paraId="72D1BA6D" w14:textId="77777777" w:rsidR="000118A7" w:rsidRDefault="0005156C">
      <w:r>
        <w:rPr>
          <w:b/>
        </w:rPr>
        <w:t xml:space="preserve">Files to use: index.html, </w:t>
      </w:r>
      <w:proofErr w:type="spellStart"/>
      <w:r>
        <w:rPr>
          <w:b/>
        </w:rPr>
        <w:t>css</w:t>
      </w:r>
      <w:proofErr w:type="spellEnd"/>
      <w:r>
        <w:rPr>
          <w:b/>
        </w:rPr>
        <w:t xml:space="preserve">/style.css, and </w:t>
      </w:r>
      <w:proofErr w:type="spellStart"/>
      <w:r>
        <w:rPr>
          <w:b/>
        </w:rPr>
        <w:t>js</w:t>
      </w:r>
      <w:proofErr w:type="spellEnd"/>
      <w:r>
        <w:rPr>
          <w:b/>
        </w:rPr>
        <w:t>/script.js.</w:t>
      </w:r>
    </w:p>
    <w:p w14:paraId="72D1BA6E" w14:textId="77777777" w:rsidR="000118A7" w:rsidRDefault="0005156C">
      <w:pPr>
        <w:spacing w:before="300" w:after="140"/>
      </w:pPr>
      <w:r>
        <w:rPr>
          <w:b/>
          <w:color w:val="1F4E79"/>
          <w:sz w:val="32"/>
        </w:rPr>
        <w:t>Learning Outcomes</w:t>
      </w:r>
    </w:p>
    <w:p w14:paraId="72D1BA6F" w14:textId="77777777" w:rsidR="000118A7" w:rsidRDefault="0005156C">
      <w:pPr>
        <w:pStyle w:val="ListBullet"/>
        <w:spacing w:after="80"/>
      </w:pPr>
      <w:r>
        <w:t>Locate where JavaScript is connected to a website.</w:t>
      </w:r>
    </w:p>
    <w:p w14:paraId="72D1BA70" w14:textId="77777777" w:rsidR="000118A7" w:rsidRDefault="0005156C">
      <w:pPr>
        <w:pStyle w:val="ListBullet"/>
        <w:spacing w:after="80"/>
      </w:pPr>
      <w:r>
        <w:t>Identify output methods, variables, data types, operators, and events in code.</w:t>
      </w:r>
    </w:p>
    <w:p w14:paraId="72D1BA71" w14:textId="77777777" w:rsidR="000118A7" w:rsidRDefault="0005156C">
      <w:pPr>
        <w:pStyle w:val="ListBullet"/>
        <w:spacing w:after="80"/>
      </w:pPr>
      <w:r>
        <w:t>Explain the purpose of each JavaScript part using the cafe website.</w:t>
      </w:r>
    </w:p>
    <w:p w14:paraId="72D1BA72" w14:textId="77777777" w:rsidR="000118A7" w:rsidRDefault="0005156C">
      <w:pPr>
        <w:pStyle w:val="ListBullet"/>
        <w:spacing w:after="80"/>
      </w:pPr>
      <w:r>
        <w:t>Modify the website by adding a working discount feature.</w:t>
      </w:r>
    </w:p>
    <w:p w14:paraId="72D1BA73" w14:textId="77777777" w:rsidR="000118A7" w:rsidRDefault="0005156C">
      <w:r>
        <w:br w:type="page"/>
      </w:r>
    </w:p>
    <w:p w14:paraId="72D1BA74" w14:textId="77777777" w:rsidR="000118A7" w:rsidRDefault="0005156C">
      <w:pPr>
        <w:spacing w:before="300" w:after="140"/>
      </w:pPr>
      <w:r>
        <w:rPr>
          <w:b/>
          <w:color w:val="1F4E79"/>
          <w:sz w:val="32"/>
        </w:rPr>
        <w:lastRenderedPageBreak/>
        <w:t>Part A: Relate Each Lesson to the Website</w:t>
      </w:r>
    </w:p>
    <w:p w14:paraId="72D1BA75" w14:textId="77777777" w:rsidR="000118A7" w:rsidRDefault="0005156C">
      <w:pPr>
        <w:spacing w:after="160"/>
      </w:pPr>
      <w:r>
        <w:t xml:space="preserve">Complete the table below. Use exact examples from index.html or </w:t>
      </w:r>
      <w:proofErr w:type="spellStart"/>
      <w:r>
        <w:t>js</w:t>
      </w:r>
      <w:proofErr w:type="spellEnd"/>
      <w:r>
        <w:t>/script.js.</w:t>
      </w:r>
    </w:p>
    <w:tbl>
      <w:tblPr>
        <w:tblW w:w="0" w:type="auto"/>
        <w:jc w:val="center"/>
        <w:tblLayout w:type="fixed"/>
        <w:tblLook w:val="04A0" w:firstRow="1" w:lastRow="0" w:firstColumn="1" w:lastColumn="0" w:noHBand="0" w:noVBand="1"/>
      </w:tblPr>
      <w:tblGrid>
        <w:gridCol w:w="2088"/>
        <w:gridCol w:w="4680"/>
        <w:gridCol w:w="3816"/>
      </w:tblGrid>
      <w:tr w:rsidR="000118A7" w14:paraId="72D1BA79" w14:textId="77777777">
        <w:trPr>
          <w:jc w:val="center"/>
        </w:trPr>
        <w:tc>
          <w:tcPr>
            <w:tcW w:w="2088" w:type="dxa"/>
            <w:tcBorders>
              <w:top w:val="single" w:sz="6" w:space="0" w:color="A8BDCF"/>
              <w:left w:val="single" w:sz="6" w:space="0" w:color="A8BDCF"/>
              <w:bottom w:val="single" w:sz="6" w:space="0" w:color="A8BDCF"/>
              <w:right w:val="single" w:sz="6" w:space="0" w:color="A8BDCF"/>
            </w:tcBorders>
            <w:shd w:val="clear" w:color="auto" w:fill="1F4E79"/>
            <w:tcMar>
              <w:top w:w="90" w:type="dxa"/>
              <w:left w:w="120" w:type="dxa"/>
              <w:bottom w:w="90" w:type="dxa"/>
              <w:right w:w="120" w:type="dxa"/>
            </w:tcMar>
          </w:tcPr>
          <w:p w14:paraId="72D1BA76" w14:textId="77777777" w:rsidR="000118A7" w:rsidRDefault="0005156C">
            <w:r>
              <w:rPr>
                <w:b/>
                <w:color w:val="FFFFFF"/>
                <w:sz w:val="20"/>
              </w:rPr>
              <w:t>Lesson topic</w:t>
            </w:r>
          </w:p>
        </w:tc>
        <w:tc>
          <w:tcPr>
            <w:tcW w:w="4680" w:type="dxa"/>
            <w:tcBorders>
              <w:top w:val="single" w:sz="6" w:space="0" w:color="A8BDCF"/>
              <w:left w:val="single" w:sz="6" w:space="0" w:color="A8BDCF"/>
              <w:bottom w:val="single" w:sz="6" w:space="0" w:color="A8BDCF"/>
              <w:right w:val="single" w:sz="6" w:space="0" w:color="A8BDCF"/>
            </w:tcBorders>
            <w:shd w:val="clear" w:color="auto" w:fill="1F4E79"/>
            <w:tcMar>
              <w:top w:w="90" w:type="dxa"/>
              <w:left w:w="120" w:type="dxa"/>
              <w:bottom w:w="90" w:type="dxa"/>
              <w:right w:w="120" w:type="dxa"/>
            </w:tcMar>
          </w:tcPr>
          <w:p w14:paraId="72D1BA77" w14:textId="77777777" w:rsidR="000118A7" w:rsidRDefault="0005156C">
            <w:r>
              <w:rPr>
                <w:b/>
                <w:color w:val="FFFFFF"/>
                <w:sz w:val="20"/>
              </w:rPr>
              <w:t>What to find and explain</w:t>
            </w:r>
          </w:p>
        </w:tc>
        <w:tc>
          <w:tcPr>
            <w:tcW w:w="3816" w:type="dxa"/>
            <w:tcBorders>
              <w:top w:val="single" w:sz="6" w:space="0" w:color="A8BDCF"/>
              <w:left w:val="single" w:sz="6" w:space="0" w:color="A8BDCF"/>
              <w:bottom w:val="single" w:sz="6" w:space="0" w:color="A8BDCF"/>
              <w:right w:val="single" w:sz="6" w:space="0" w:color="A8BDCF"/>
            </w:tcBorders>
            <w:shd w:val="clear" w:color="auto" w:fill="1F4E79"/>
            <w:tcMar>
              <w:top w:w="90" w:type="dxa"/>
              <w:left w:w="120" w:type="dxa"/>
              <w:bottom w:w="90" w:type="dxa"/>
              <w:right w:w="120" w:type="dxa"/>
            </w:tcMar>
          </w:tcPr>
          <w:p w14:paraId="72D1BA78" w14:textId="77777777" w:rsidR="000118A7" w:rsidRDefault="0005156C">
            <w:r>
              <w:rPr>
                <w:b/>
                <w:color w:val="FFFFFF"/>
                <w:sz w:val="20"/>
              </w:rPr>
              <w:t>Your answer</w:t>
            </w:r>
          </w:p>
        </w:tc>
      </w:tr>
      <w:tr w:rsidR="000118A7" w14:paraId="72D1BA7D" w14:textId="77777777">
        <w:trPr>
          <w:jc w:val="center"/>
        </w:trPr>
        <w:tc>
          <w:tcPr>
            <w:tcW w:w="2088" w:type="dxa"/>
            <w:tcBorders>
              <w:top w:val="single" w:sz="6" w:space="0" w:color="A8BDCF"/>
              <w:left w:val="single" w:sz="6" w:space="0" w:color="A8BDCF"/>
              <w:bottom w:val="single" w:sz="6" w:space="0" w:color="A8BDCF"/>
              <w:right w:val="single" w:sz="6" w:space="0" w:color="A8BDCF"/>
            </w:tcBorders>
            <w:shd w:val="clear" w:color="auto" w:fill="EAF2F8"/>
            <w:tcMar>
              <w:top w:w="180" w:type="dxa"/>
              <w:left w:w="120" w:type="dxa"/>
              <w:bottom w:w="180" w:type="dxa"/>
              <w:right w:w="120" w:type="dxa"/>
            </w:tcMar>
          </w:tcPr>
          <w:p w14:paraId="72D1BA7A" w14:textId="77777777" w:rsidR="000118A7" w:rsidRDefault="0005156C">
            <w:r>
              <w:rPr>
                <w:b/>
                <w:sz w:val="20"/>
              </w:rPr>
              <w:t>1. Where to Write JS</w:t>
            </w:r>
          </w:p>
        </w:tc>
        <w:tc>
          <w:tcPr>
            <w:tcW w:w="4680" w:type="dxa"/>
            <w:tcBorders>
              <w:top w:val="single" w:sz="6" w:space="0" w:color="A8BDCF"/>
              <w:left w:val="single" w:sz="6" w:space="0" w:color="A8BDCF"/>
              <w:bottom w:val="single" w:sz="6" w:space="0" w:color="A8BDCF"/>
              <w:right w:val="single" w:sz="6" w:space="0" w:color="A8BDCF"/>
            </w:tcBorders>
            <w:tcMar>
              <w:top w:w="180" w:type="dxa"/>
              <w:left w:w="120" w:type="dxa"/>
              <w:bottom w:w="180" w:type="dxa"/>
              <w:right w:w="120" w:type="dxa"/>
            </w:tcMar>
          </w:tcPr>
          <w:p w14:paraId="72D1BA7B" w14:textId="77777777" w:rsidR="000118A7" w:rsidRDefault="0005156C">
            <w:r>
              <w:rPr>
                <w:sz w:val="19"/>
              </w:rPr>
              <w:t xml:space="preserve">Find the line that connects the JavaScript file to the HTML page. </w:t>
            </w:r>
            <w:proofErr w:type="gramStart"/>
            <w:r>
              <w:rPr>
                <w:sz w:val="19"/>
              </w:rPr>
              <w:t>Write</w:t>
            </w:r>
            <w:proofErr w:type="gramEnd"/>
            <w:r>
              <w:rPr>
                <w:sz w:val="19"/>
              </w:rPr>
              <w:t xml:space="preserve"> the line and explain why it is needed.</w:t>
            </w:r>
          </w:p>
        </w:tc>
        <w:tc>
          <w:tcPr>
            <w:tcW w:w="3816" w:type="dxa"/>
            <w:tcBorders>
              <w:top w:val="single" w:sz="6" w:space="0" w:color="A8BDCF"/>
              <w:left w:val="single" w:sz="6" w:space="0" w:color="A8BDCF"/>
              <w:bottom w:val="single" w:sz="6" w:space="0" w:color="A8BDCF"/>
              <w:right w:val="single" w:sz="6" w:space="0" w:color="A8BDCF"/>
            </w:tcBorders>
            <w:tcMar>
              <w:top w:w="180" w:type="dxa"/>
              <w:left w:w="120" w:type="dxa"/>
              <w:bottom w:w="180" w:type="dxa"/>
              <w:right w:w="120" w:type="dxa"/>
            </w:tcMar>
          </w:tcPr>
          <w:p w14:paraId="72D1BA7C" w14:textId="77777777" w:rsidR="000118A7" w:rsidRDefault="0005156C">
            <w:r>
              <w:br/>
            </w:r>
            <w:r>
              <w:br/>
            </w:r>
            <w:r>
              <w:rPr>
                <w:rStyle w:val="HTMLCode"/>
                <w:rFonts w:ascii="Consolas" w:eastAsia="Consolas" w:hAnsi="Consolas" w:cs="Consolas"/>
                <w:color w:val="0F1115"/>
                <w:sz w:val="19"/>
                <w:szCs w:val="19"/>
                <w:shd w:val="clear" w:color="auto" w:fill="EBEEF2"/>
              </w:rPr>
              <w:t xml:space="preserve">&lt;script </w:t>
            </w:r>
            <w:proofErr w:type="spellStart"/>
            <w:r>
              <w:rPr>
                <w:rStyle w:val="HTMLCode"/>
                <w:rFonts w:ascii="Consolas" w:eastAsia="Consolas" w:hAnsi="Consolas" w:cs="Consolas"/>
                <w:color w:val="0F1115"/>
                <w:sz w:val="19"/>
                <w:szCs w:val="19"/>
                <w:shd w:val="clear" w:color="auto" w:fill="EBEEF2"/>
              </w:rPr>
              <w:t>src</w:t>
            </w:r>
            <w:proofErr w:type="spellEnd"/>
            <w:r>
              <w:rPr>
                <w:rStyle w:val="HTMLCode"/>
                <w:rFonts w:ascii="Consolas" w:eastAsia="Consolas" w:hAnsi="Consolas" w:cs="Consolas"/>
                <w:color w:val="0F1115"/>
                <w:sz w:val="19"/>
                <w:szCs w:val="19"/>
                <w:shd w:val="clear" w:color="auto" w:fill="EBEEF2"/>
              </w:rPr>
              <w:t>="</w:t>
            </w:r>
            <w:proofErr w:type="spellStart"/>
            <w:r>
              <w:rPr>
                <w:rStyle w:val="HTMLCode"/>
                <w:rFonts w:ascii="Consolas" w:eastAsia="Consolas" w:hAnsi="Consolas" w:cs="Consolas"/>
                <w:color w:val="0F1115"/>
                <w:sz w:val="19"/>
                <w:szCs w:val="19"/>
                <w:shd w:val="clear" w:color="auto" w:fill="EBEEF2"/>
              </w:rPr>
              <w:t>js</w:t>
            </w:r>
            <w:proofErr w:type="spellEnd"/>
            <w:r>
              <w:rPr>
                <w:rStyle w:val="HTMLCode"/>
                <w:rFonts w:ascii="Consolas" w:eastAsia="Consolas" w:hAnsi="Consolas" w:cs="Consolas"/>
                <w:color w:val="0F1115"/>
                <w:sz w:val="19"/>
                <w:szCs w:val="19"/>
                <w:shd w:val="clear" w:color="auto" w:fill="EBEEF2"/>
              </w:rPr>
              <w:t>/script.js"&gt;&lt;/script&gt;</w:t>
            </w:r>
            <w:r>
              <w:rPr>
                <w:rFonts w:ascii="Segoe UI" w:eastAsia="Segoe UI" w:hAnsi="Segoe UI" w:cs="Segoe UI"/>
                <w:color w:val="0F1115"/>
                <w:shd w:val="clear" w:color="auto" w:fill="FFFFFF"/>
              </w:rPr>
              <w:t> </w:t>
            </w:r>
            <w:r>
              <w:rPr>
                <w:rFonts w:ascii="Segoe UI" w:eastAsia="Segoe UI" w:hAnsi="Segoe UI" w:cs="Segoe UI"/>
                <w:color w:val="0F1115"/>
                <w:shd w:val="clear" w:color="auto" w:fill="FFFFFF"/>
              </w:rPr>
              <w:t>– This line is located just before the closing </w:t>
            </w:r>
            <w:r>
              <w:rPr>
                <w:rStyle w:val="HTMLCode"/>
                <w:rFonts w:ascii="Consolas" w:eastAsia="Consolas" w:hAnsi="Consolas" w:cs="Consolas"/>
                <w:color w:val="0F1115"/>
                <w:sz w:val="19"/>
                <w:szCs w:val="19"/>
                <w:shd w:val="clear" w:color="auto" w:fill="EBEEF2"/>
              </w:rPr>
              <w:t>&lt;/body&gt;</w:t>
            </w:r>
            <w:r>
              <w:rPr>
                <w:rFonts w:ascii="Segoe UI" w:eastAsia="Segoe UI" w:hAnsi="Segoe UI" w:cs="Segoe UI"/>
                <w:color w:val="0F1115"/>
                <w:shd w:val="clear" w:color="auto" w:fill="FFFFFF"/>
              </w:rPr>
              <w:t> tag in index.html. It connects the external JavaScript file to the HTML page so the browser can load and run the JavaScript code. It is placed at the end of the body so that all HTML elements load first before the JavaScript runs, ensuring the script can access all elements on the page.</w:t>
            </w:r>
            <w:r>
              <w:br/>
            </w:r>
          </w:p>
        </w:tc>
      </w:tr>
      <w:tr w:rsidR="000118A7" w14:paraId="72D1BA82" w14:textId="77777777">
        <w:trPr>
          <w:jc w:val="center"/>
        </w:trPr>
        <w:tc>
          <w:tcPr>
            <w:tcW w:w="2088" w:type="dxa"/>
            <w:tcBorders>
              <w:top w:val="single" w:sz="6" w:space="0" w:color="A8BDCF"/>
              <w:left w:val="single" w:sz="6" w:space="0" w:color="A8BDCF"/>
              <w:bottom w:val="single" w:sz="6" w:space="0" w:color="A8BDCF"/>
              <w:right w:val="single" w:sz="6" w:space="0" w:color="A8BDCF"/>
            </w:tcBorders>
            <w:shd w:val="clear" w:color="auto" w:fill="EAF2F8"/>
            <w:tcMar>
              <w:top w:w="180" w:type="dxa"/>
              <w:left w:w="120" w:type="dxa"/>
              <w:bottom w:w="180" w:type="dxa"/>
              <w:right w:w="120" w:type="dxa"/>
            </w:tcMar>
          </w:tcPr>
          <w:p w14:paraId="72D1BA7E" w14:textId="77777777" w:rsidR="000118A7" w:rsidRDefault="0005156C">
            <w:r>
              <w:rPr>
                <w:b/>
                <w:sz w:val="20"/>
              </w:rPr>
              <w:t>2. Output Methods</w:t>
            </w:r>
          </w:p>
        </w:tc>
        <w:tc>
          <w:tcPr>
            <w:tcW w:w="4680" w:type="dxa"/>
            <w:tcBorders>
              <w:top w:val="single" w:sz="6" w:space="0" w:color="A8BDCF"/>
              <w:left w:val="single" w:sz="6" w:space="0" w:color="A8BDCF"/>
              <w:bottom w:val="single" w:sz="6" w:space="0" w:color="A8BDCF"/>
              <w:right w:val="single" w:sz="6" w:space="0" w:color="A8BDCF"/>
            </w:tcBorders>
            <w:tcMar>
              <w:top w:w="180" w:type="dxa"/>
              <w:left w:w="120" w:type="dxa"/>
              <w:bottom w:w="180" w:type="dxa"/>
              <w:right w:w="120" w:type="dxa"/>
            </w:tcMar>
          </w:tcPr>
          <w:p w14:paraId="72D1BA7F" w14:textId="77777777" w:rsidR="000118A7" w:rsidRDefault="0005156C">
            <w:r>
              <w:rPr>
                <w:sz w:val="19"/>
              </w:rPr>
              <w:t>Find one line that displays an order message on the webpage and one line that displays information in the browser console. Explain each output.</w:t>
            </w:r>
          </w:p>
        </w:tc>
        <w:tc>
          <w:tcPr>
            <w:tcW w:w="3816" w:type="dxa"/>
            <w:tcBorders>
              <w:top w:val="single" w:sz="6" w:space="0" w:color="A8BDCF"/>
              <w:left w:val="single" w:sz="6" w:space="0" w:color="A8BDCF"/>
              <w:bottom w:val="single" w:sz="6" w:space="0" w:color="A8BDCF"/>
              <w:right w:val="single" w:sz="6" w:space="0" w:color="A8BDCF"/>
            </w:tcBorders>
            <w:tcMar>
              <w:top w:w="180" w:type="dxa"/>
              <w:left w:w="120" w:type="dxa"/>
              <w:bottom w:w="180" w:type="dxa"/>
              <w:right w:w="120" w:type="dxa"/>
            </w:tcMar>
          </w:tcPr>
          <w:p w14:paraId="72D1BA80" w14:textId="77777777" w:rsidR="000118A7" w:rsidRDefault="0005156C">
            <w:pPr>
              <w:rPr>
                <w:rFonts w:ascii="Segoe UI" w:eastAsia="Segoe UI" w:hAnsi="Segoe UI" w:cs="Segoe UI"/>
                <w:color w:val="0F1115"/>
                <w:shd w:val="clear" w:color="auto" w:fill="FFFFFF"/>
              </w:rPr>
            </w:pPr>
            <w:r>
              <w:br/>
            </w:r>
            <w:r>
              <w:rPr>
                <w:rFonts w:ascii="Segoe UI" w:eastAsia="Segoe UI" w:hAnsi="Segoe UI" w:cs="Segoe UI"/>
                <w:b/>
                <w:bCs/>
                <w:color w:val="0F1115"/>
                <w:shd w:val="clear" w:color="auto" w:fill="FFFFFF"/>
              </w:rPr>
              <w:t>Webpage output:</w:t>
            </w:r>
            <w:r>
              <w:rPr>
                <w:rFonts w:ascii="Segoe UI" w:eastAsia="Segoe UI" w:hAnsi="Segoe UI" w:cs="Segoe UI"/>
                <w:color w:val="0F1115"/>
                <w:shd w:val="clear" w:color="auto" w:fill="FFFFFF"/>
              </w:rPr>
              <w:t> </w:t>
            </w:r>
            <w:proofErr w:type="spellStart"/>
            <w:r>
              <w:rPr>
                <w:rStyle w:val="HTMLCode"/>
                <w:rFonts w:ascii="Consolas" w:eastAsia="Consolas" w:hAnsi="Consolas" w:cs="Consolas"/>
                <w:color w:val="0F1115"/>
                <w:sz w:val="19"/>
                <w:szCs w:val="19"/>
                <w:shd w:val="clear" w:color="auto" w:fill="EBEEF2"/>
              </w:rPr>
              <w:t>orderMessage.textContent</w:t>
            </w:r>
            <w:proofErr w:type="spellEnd"/>
            <w:r>
              <w:rPr>
                <w:rStyle w:val="HTMLCode"/>
                <w:rFonts w:ascii="Consolas" w:eastAsia="Consolas" w:hAnsi="Consolas" w:cs="Consolas"/>
                <w:color w:val="0F1115"/>
                <w:sz w:val="19"/>
                <w:szCs w:val="19"/>
                <w:shd w:val="clear" w:color="auto" w:fill="EBEEF2"/>
              </w:rPr>
              <w:t xml:space="preserve"> =</w:t>
            </w:r>
            <w:r>
              <w:rPr>
                <w:rFonts w:ascii="Segoe UI" w:eastAsia="Segoe UI" w:hAnsi="Segoe UI" w:cs="Segoe UI"/>
                <w:color w:val="0F1115"/>
                <w:shd w:val="clear" w:color="auto" w:fill="FFFFFF"/>
              </w:rPr>
              <w:t>Thank you, </w:t>
            </w:r>
            <w:proofErr w:type="gramStart"/>
            <w:r>
              <w:rPr>
                <w:rFonts w:ascii="Times New Roman" w:eastAsia="Times New Roman" w:hAnsi="Times New Roman" w:cs="Times New Roman"/>
                <w:color w:val="0F1115"/>
                <w:sz w:val="25"/>
                <w:szCs w:val="25"/>
                <w:shd w:val="clear" w:color="auto" w:fill="FFFFFF"/>
              </w:rPr>
              <w:t>c</w:t>
            </w:r>
            <w:r>
              <w:rPr>
                <w:rFonts w:ascii="Times New Roman" w:eastAsia="Times New Roman" w:hAnsi="Times New Roman" w:cs="Times New Roman"/>
                <w:color w:val="0F1115"/>
                <w:sz w:val="25"/>
                <w:szCs w:val="25"/>
                <w:shd w:val="clear" w:color="auto" w:fill="FFFFFF"/>
              </w:rPr>
              <w:t>ustomerName!Your</w:t>
            </w:r>
            <w:r>
              <w:rPr>
                <w:rFonts w:ascii="KaTeX_Math" w:eastAsia="KaTeX_Math" w:hAnsi="KaTeX_Math" w:cs="KaTeX_Math"/>
                <w:i/>
                <w:iCs/>
                <w:color w:val="0F1115"/>
                <w:sz w:val="25"/>
                <w:szCs w:val="25"/>
                <w:shd w:val="clear" w:color="auto" w:fill="FFFFFF"/>
              </w:rPr>
              <w:t>c</w:t>
            </w:r>
            <w:r>
              <w:rPr>
                <w:rFonts w:ascii="KaTeX_Math" w:eastAsia="KaTeX_Math" w:hAnsi="KaTeX_Math" w:cs="KaTeX_Math"/>
                <w:i/>
                <w:iCs/>
                <w:color w:val="0F1115"/>
                <w:sz w:val="25"/>
                <w:szCs w:val="25"/>
                <w:shd w:val="clear" w:color="auto" w:fill="FFFFFF"/>
              </w:rPr>
              <w:t>ustomerName</w:t>
            </w:r>
            <w:proofErr w:type="gramEnd"/>
            <w:r>
              <w:rPr>
                <w:rFonts w:ascii="Times New Roman" w:eastAsia="Times New Roman" w:hAnsi="Times New Roman" w:cs="Times New Roman"/>
                <w:color w:val="0F1115"/>
                <w:sz w:val="25"/>
                <w:szCs w:val="25"/>
                <w:shd w:val="clear" w:color="auto" w:fill="FFFFFF"/>
              </w:rPr>
              <w:t>!</w:t>
            </w:r>
            <w:r>
              <w:rPr>
                <w:rFonts w:ascii="KaTeX_Math" w:eastAsia="KaTeX_Math" w:hAnsi="KaTeX_Math" w:cs="KaTeX_Math"/>
                <w:i/>
                <w:iCs/>
                <w:color w:val="0F1115"/>
                <w:sz w:val="25"/>
                <w:szCs w:val="25"/>
                <w:shd w:val="clear" w:color="auto" w:fill="FFFFFF"/>
              </w:rPr>
              <w:t>Your</w:t>
            </w:r>
            <w:r>
              <w:rPr>
                <w:rFonts w:ascii="Segoe UI" w:eastAsia="Segoe UI" w:hAnsi="Segoe UI" w:cs="Segoe UI"/>
                <w:color w:val="0F1115"/>
                <w:shd w:val="clear" w:color="auto" w:fill="FFFFFF"/>
              </w:rPr>
              <w:t>{quantity} </w:t>
            </w:r>
            <w:r>
              <w:rPr>
                <w:rFonts w:ascii="Times New Roman" w:eastAsia="Times New Roman" w:hAnsi="Times New Roman" w:cs="Times New Roman"/>
                <w:color w:val="0F1115"/>
                <w:sz w:val="25"/>
                <w:szCs w:val="25"/>
                <w:shd w:val="clear" w:color="auto" w:fill="FFFFFF"/>
              </w:rPr>
              <w:t>drinkNameordercostsK</w:t>
            </w:r>
            <w:r>
              <w:rPr>
                <w:rFonts w:ascii="KaTeX_Math" w:eastAsia="KaTeX_Math" w:hAnsi="KaTeX_Math" w:cs="KaTeX_Math"/>
                <w:i/>
                <w:iCs/>
                <w:color w:val="0F1115"/>
                <w:sz w:val="25"/>
                <w:szCs w:val="25"/>
                <w:shd w:val="clear" w:color="auto" w:fill="FFFFFF"/>
              </w:rPr>
              <w:t>drinkNameordercostsK</w:t>
            </w:r>
            <w:r>
              <w:rPr>
                <w:rFonts w:ascii="Segoe UI" w:eastAsia="Segoe UI" w:hAnsi="Segoe UI" w:cs="Segoe UI"/>
                <w:color w:val="0F1115"/>
                <w:shd w:val="clear" w:color="auto" w:fill="FFFFFF"/>
              </w:rPr>
              <w:t>{total}.</w:t>
            </w:r>
            <w:r>
              <w:rPr>
                <w:rStyle w:val="HTMLCode"/>
                <w:rFonts w:ascii="Consolas" w:eastAsia="Consolas" w:hAnsi="Consolas" w:cs="Consolas"/>
                <w:color w:val="0F1115"/>
                <w:sz w:val="19"/>
                <w:szCs w:val="19"/>
                <w:shd w:val="clear" w:color="auto" w:fill="EBEEF2"/>
              </w:rPr>
              <w:t>;</w:t>
            </w:r>
            <w:r>
              <w:rPr>
                <w:rFonts w:ascii="Segoe UI" w:eastAsia="Segoe UI" w:hAnsi="Segoe UI" w:cs="Segoe UI"/>
                <w:color w:val="0F1115"/>
                <w:shd w:val="clear" w:color="auto" w:fill="FFFFFF"/>
              </w:rPr>
              <w:t> – This updates the text content of the paragraph element with id "</w:t>
            </w:r>
            <w:proofErr w:type="spellStart"/>
            <w:r>
              <w:rPr>
                <w:rFonts w:ascii="Segoe UI" w:eastAsia="Segoe UI" w:hAnsi="Segoe UI" w:cs="Segoe UI"/>
                <w:color w:val="0F1115"/>
                <w:shd w:val="clear" w:color="auto" w:fill="FFFFFF"/>
              </w:rPr>
              <w:t>orderMessage</w:t>
            </w:r>
            <w:proofErr w:type="spellEnd"/>
            <w:r>
              <w:rPr>
                <w:rFonts w:ascii="Segoe UI" w:eastAsia="Segoe UI" w:hAnsi="Segoe UI" w:cs="Segoe UI"/>
                <w:color w:val="0F1115"/>
                <w:shd w:val="clear" w:color="auto" w:fill="FFFFFF"/>
              </w:rPr>
              <w:t>", displaying the order summary directly on the webpage so the customer can see it.</w:t>
            </w:r>
          </w:p>
          <w:p w14:paraId="72D1BA81" w14:textId="77777777" w:rsidR="000118A7" w:rsidRDefault="0005156C">
            <w:r>
              <w:rPr>
                <w:rFonts w:ascii="Segoe UI" w:eastAsia="Segoe UI" w:hAnsi="Segoe UI" w:cs="Segoe UI"/>
                <w:b/>
                <w:bCs/>
                <w:color w:val="0F1115"/>
                <w:shd w:val="clear" w:color="auto" w:fill="FFFFFF"/>
              </w:rPr>
              <w:t>Console output:</w:t>
            </w:r>
            <w:r>
              <w:rPr>
                <w:rFonts w:ascii="Segoe UI" w:eastAsia="Segoe UI" w:hAnsi="Segoe UI" w:cs="Segoe UI"/>
                <w:color w:val="0F1115"/>
                <w:shd w:val="clear" w:color="auto" w:fill="FFFFFF"/>
              </w:rPr>
              <w:t> </w:t>
            </w:r>
            <w:proofErr w:type="gramStart"/>
            <w:r>
              <w:rPr>
                <w:rStyle w:val="HTMLCode"/>
                <w:rFonts w:ascii="Consolas" w:eastAsia="Consolas" w:hAnsi="Consolas" w:cs="Consolas"/>
                <w:color w:val="0F1115"/>
                <w:sz w:val="19"/>
                <w:szCs w:val="19"/>
                <w:shd w:val="clear" w:color="auto" w:fill="EBEEF2"/>
              </w:rPr>
              <w:t>console.log(</w:t>
            </w:r>
            <w:proofErr w:type="gramEnd"/>
            <w:r>
              <w:rPr>
                <w:rFonts w:ascii="Segoe UI" w:eastAsia="Segoe UI" w:hAnsi="Segoe UI" w:cs="Segoe UI"/>
                <w:color w:val="0F1115"/>
                <w:shd w:val="clear" w:color="auto" w:fill="FFFFFF"/>
              </w:rPr>
              <w:t>New order: </w:t>
            </w:r>
            <w:proofErr w:type="spellStart"/>
            <w:proofErr w:type="gramStart"/>
            <w:r>
              <w:rPr>
                <w:rFonts w:ascii="Times New Roman" w:eastAsia="Times New Roman" w:hAnsi="Times New Roman" w:cs="Times New Roman"/>
                <w:color w:val="0F1115"/>
                <w:sz w:val="25"/>
                <w:szCs w:val="25"/>
                <w:shd w:val="clear" w:color="auto" w:fill="FFFFFF"/>
              </w:rPr>
              <w:t>c</w:t>
            </w:r>
            <w:r>
              <w:rPr>
                <w:rFonts w:ascii="Times New Roman" w:eastAsia="Times New Roman" w:hAnsi="Times New Roman" w:cs="Times New Roman"/>
                <w:color w:val="0F1115"/>
                <w:sz w:val="25"/>
                <w:szCs w:val="25"/>
                <w:shd w:val="clear" w:color="auto" w:fill="FFFFFF"/>
              </w:rPr>
              <w:t>ustomerName,totalK</w:t>
            </w:r>
            <w:r>
              <w:rPr>
                <w:rFonts w:ascii="KaTeX_Math" w:eastAsia="KaTeX_Math" w:hAnsi="KaTeX_Math" w:cs="KaTeX_Math"/>
                <w:i/>
                <w:iCs/>
                <w:color w:val="0F1115"/>
                <w:sz w:val="25"/>
                <w:szCs w:val="25"/>
                <w:shd w:val="clear" w:color="auto" w:fill="FFFFFF"/>
              </w:rPr>
              <w:t>c</w:t>
            </w:r>
            <w:r>
              <w:rPr>
                <w:rFonts w:ascii="KaTeX_Math" w:eastAsia="KaTeX_Math" w:hAnsi="KaTeX_Math" w:cs="KaTeX_Math"/>
                <w:i/>
                <w:iCs/>
                <w:color w:val="0F1115"/>
                <w:sz w:val="25"/>
                <w:szCs w:val="25"/>
                <w:shd w:val="clear" w:color="auto" w:fill="FFFFFF"/>
              </w:rPr>
              <w:t>usto</w:t>
            </w:r>
            <w:r>
              <w:rPr>
                <w:rFonts w:ascii="KaTeX_Math" w:eastAsia="KaTeX_Math" w:hAnsi="KaTeX_Math" w:cs="KaTeX_Math"/>
                <w:i/>
                <w:iCs/>
                <w:color w:val="0F1115"/>
                <w:sz w:val="25"/>
                <w:szCs w:val="25"/>
                <w:shd w:val="clear" w:color="auto" w:fill="FFFFFF"/>
              </w:rPr>
              <w:lastRenderedPageBreak/>
              <w:t>merName</w:t>
            </w:r>
            <w:proofErr w:type="gramEnd"/>
            <w:r>
              <w:rPr>
                <w:rFonts w:ascii="Times New Roman" w:eastAsia="Times New Roman" w:hAnsi="Times New Roman" w:cs="Times New Roman"/>
                <w:color w:val="0F1115"/>
                <w:sz w:val="25"/>
                <w:szCs w:val="25"/>
                <w:shd w:val="clear" w:color="auto" w:fill="FFFFFF"/>
              </w:rPr>
              <w:t>,</w:t>
            </w:r>
            <w:r>
              <w:rPr>
                <w:rFonts w:ascii="KaTeX_Math" w:eastAsia="KaTeX_Math" w:hAnsi="KaTeX_Math" w:cs="KaTeX_Math"/>
                <w:i/>
                <w:iCs/>
                <w:color w:val="0F1115"/>
                <w:sz w:val="25"/>
                <w:szCs w:val="25"/>
                <w:shd w:val="clear" w:color="auto" w:fill="FFFFFF"/>
              </w:rPr>
              <w:t>totalK</w:t>
            </w:r>
            <w:proofErr w:type="spellEnd"/>
            <w:r>
              <w:rPr>
                <w:rFonts w:ascii="Segoe UI" w:eastAsia="Segoe UI" w:hAnsi="Segoe UI" w:cs="Segoe UI"/>
                <w:color w:val="0F1115"/>
                <w:shd w:val="clear" w:color="auto" w:fill="FFFFFF"/>
              </w:rPr>
              <w:t>{total}</w:t>
            </w:r>
            <w:r>
              <w:rPr>
                <w:rStyle w:val="HTMLCode"/>
                <w:rFonts w:ascii="Consolas" w:eastAsia="Consolas" w:hAnsi="Consolas" w:cs="Consolas"/>
                <w:color w:val="0F1115"/>
                <w:sz w:val="19"/>
                <w:szCs w:val="19"/>
                <w:shd w:val="clear" w:color="auto" w:fill="EBEEF2"/>
              </w:rPr>
              <w:t>);</w:t>
            </w:r>
            <w:r>
              <w:rPr>
                <w:rFonts w:ascii="Segoe UI" w:eastAsia="Segoe UI" w:hAnsi="Segoe UI" w:cs="Segoe UI"/>
                <w:color w:val="0F1115"/>
                <w:shd w:val="clear" w:color="auto" w:fill="FFFFFF"/>
              </w:rPr>
              <w:t xml:space="preserve"> – This sends a message to the browser's developer console (accessible via F12 or right-click &gt; Inspect &gt; Console). It is used for debugging and tracking orders without </w:t>
            </w:r>
            <w:proofErr w:type="gramStart"/>
            <w:r>
              <w:rPr>
                <w:rFonts w:ascii="Segoe UI" w:eastAsia="Segoe UI" w:hAnsi="Segoe UI" w:cs="Segoe UI"/>
                <w:color w:val="0F1115"/>
                <w:shd w:val="clear" w:color="auto" w:fill="FFFFFF"/>
              </w:rPr>
              <w:t>displaying</w:t>
            </w:r>
            <w:proofErr w:type="gramEnd"/>
            <w:r>
              <w:rPr>
                <w:rFonts w:ascii="Segoe UI" w:eastAsia="Segoe UI" w:hAnsi="Segoe UI" w:cs="Segoe UI"/>
                <w:color w:val="0F1115"/>
                <w:shd w:val="clear" w:color="auto" w:fill="FFFFFF"/>
              </w:rPr>
              <w:t xml:space="preserve"> to the user.</w:t>
            </w:r>
            <w:r>
              <w:br/>
            </w:r>
            <w:r>
              <w:br/>
            </w:r>
          </w:p>
        </w:tc>
      </w:tr>
      <w:tr w:rsidR="000118A7" w14:paraId="72D1BA86" w14:textId="77777777">
        <w:trPr>
          <w:jc w:val="center"/>
        </w:trPr>
        <w:tc>
          <w:tcPr>
            <w:tcW w:w="2088" w:type="dxa"/>
            <w:tcBorders>
              <w:top w:val="single" w:sz="6" w:space="0" w:color="A8BDCF"/>
              <w:left w:val="single" w:sz="6" w:space="0" w:color="A8BDCF"/>
              <w:bottom w:val="single" w:sz="6" w:space="0" w:color="A8BDCF"/>
              <w:right w:val="single" w:sz="6" w:space="0" w:color="A8BDCF"/>
            </w:tcBorders>
            <w:shd w:val="clear" w:color="auto" w:fill="EAF2F8"/>
            <w:tcMar>
              <w:top w:w="180" w:type="dxa"/>
              <w:left w:w="120" w:type="dxa"/>
              <w:bottom w:w="180" w:type="dxa"/>
              <w:right w:w="120" w:type="dxa"/>
            </w:tcMar>
          </w:tcPr>
          <w:p w14:paraId="72D1BA83" w14:textId="77777777" w:rsidR="000118A7" w:rsidRDefault="0005156C">
            <w:r>
              <w:rPr>
                <w:b/>
                <w:sz w:val="20"/>
              </w:rPr>
              <w:lastRenderedPageBreak/>
              <w:t>3. Variables</w:t>
            </w:r>
          </w:p>
        </w:tc>
        <w:tc>
          <w:tcPr>
            <w:tcW w:w="4680" w:type="dxa"/>
            <w:tcBorders>
              <w:top w:val="single" w:sz="6" w:space="0" w:color="A8BDCF"/>
              <w:left w:val="single" w:sz="6" w:space="0" w:color="A8BDCF"/>
              <w:bottom w:val="single" w:sz="6" w:space="0" w:color="A8BDCF"/>
              <w:right w:val="single" w:sz="6" w:space="0" w:color="A8BDCF"/>
            </w:tcBorders>
            <w:tcMar>
              <w:top w:w="180" w:type="dxa"/>
              <w:left w:w="120" w:type="dxa"/>
              <w:bottom w:w="180" w:type="dxa"/>
              <w:right w:w="120" w:type="dxa"/>
            </w:tcMar>
          </w:tcPr>
          <w:p w14:paraId="72D1BA84" w14:textId="77777777" w:rsidR="000118A7" w:rsidRDefault="0005156C">
            <w:r>
              <w:rPr>
                <w:sz w:val="19"/>
              </w:rPr>
              <w:t>Identify any four variables used when an order is placed. State what value each variable stores.</w:t>
            </w:r>
          </w:p>
        </w:tc>
        <w:tc>
          <w:tcPr>
            <w:tcW w:w="3816" w:type="dxa"/>
            <w:tcBorders>
              <w:top w:val="single" w:sz="6" w:space="0" w:color="A8BDCF"/>
              <w:left w:val="single" w:sz="6" w:space="0" w:color="A8BDCF"/>
              <w:bottom w:val="single" w:sz="6" w:space="0" w:color="A8BDCF"/>
              <w:right w:val="single" w:sz="6" w:space="0" w:color="A8BDCF"/>
            </w:tcBorders>
            <w:tcMar>
              <w:top w:w="180" w:type="dxa"/>
              <w:left w:w="120" w:type="dxa"/>
              <w:bottom w:w="180" w:type="dxa"/>
              <w:right w:w="120" w:type="dxa"/>
            </w:tcMar>
          </w:tcPr>
          <w:p w14:paraId="72D1BA85" w14:textId="77777777" w:rsidR="000118A7" w:rsidRDefault="0005156C">
            <w:r>
              <w:rPr>
                <w:rFonts w:ascii="Segoe UI" w:eastAsia="Segoe UI" w:hAnsi="Segoe UI" w:cs="Segoe UI"/>
                <w:color w:val="0F1115"/>
                <w:shd w:val="clear" w:color="auto" w:fill="FFFFFF"/>
              </w:rPr>
              <w:t>1.</w:t>
            </w:r>
            <w:r>
              <w:rPr>
                <w:rFonts w:ascii="Segoe UI" w:eastAsia="Segoe UI" w:hAnsi="Segoe UI" w:cs="Segoe UI"/>
                <w:color w:val="0F1115"/>
                <w:shd w:val="clear" w:color="auto" w:fill="FFFFFF"/>
              </w:rPr>
              <w:t> </w:t>
            </w:r>
            <w:proofErr w:type="spellStart"/>
            <w:r>
              <w:rPr>
                <w:rStyle w:val="HTMLCode"/>
                <w:rFonts w:ascii="Consolas" w:eastAsia="Consolas" w:hAnsi="Consolas" w:cs="Consolas"/>
                <w:color w:val="0F1115"/>
                <w:sz w:val="19"/>
                <w:szCs w:val="19"/>
                <w:shd w:val="clear" w:color="auto" w:fill="EBEEF2"/>
              </w:rPr>
              <w:t>customerName</w:t>
            </w:r>
            <w:proofErr w:type="spellEnd"/>
            <w:r>
              <w:rPr>
                <w:rFonts w:ascii="Segoe UI" w:eastAsia="Segoe UI" w:hAnsi="Segoe UI" w:cs="Segoe UI"/>
                <w:color w:val="0F1115"/>
                <w:shd w:val="clear" w:color="auto" w:fill="FFFFFF"/>
              </w:rPr>
              <w:t> – stores the name the customer types into the text input field (e.g., "Billy")</w:t>
            </w:r>
            <w:r>
              <w:rPr>
                <w:rFonts w:ascii="Segoe UI" w:eastAsia="Segoe UI" w:hAnsi="Segoe UI" w:cs="Segoe UI"/>
                <w:color w:val="0F1115"/>
                <w:shd w:val="clear" w:color="auto" w:fill="FFFFFF"/>
              </w:rPr>
              <w:br/>
              <w:t>2. </w:t>
            </w:r>
            <w:r>
              <w:rPr>
                <w:rStyle w:val="HTMLCode"/>
                <w:rFonts w:ascii="Consolas" w:eastAsia="Consolas" w:hAnsi="Consolas" w:cs="Consolas"/>
                <w:color w:val="0F1115"/>
                <w:sz w:val="19"/>
                <w:szCs w:val="19"/>
                <w:shd w:val="clear" w:color="auto" w:fill="EBEEF2"/>
              </w:rPr>
              <w:t>drink</w:t>
            </w:r>
            <w:r>
              <w:rPr>
                <w:rFonts w:ascii="Segoe UI" w:eastAsia="Segoe UI" w:hAnsi="Segoe UI" w:cs="Segoe UI"/>
                <w:color w:val="0F1115"/>
                <w:shd w:val="clear" w:color="auto" w:fill="FFFFFF"/>
              </w:rPr>
              <w:t> – stores the selected drink option from the dropdown menu (e.g., the entire </w:t>
            </w:r>
            <w:r>
              <w:rPr>
                <w:rStyle w:val="HTMLCode"/>
                <w:rFonts w:ascii="Consolas" w:eastAsia="Consolas" w:hAnsi="Consolas" w:cs="Consolas"/>
                <w:color w:val="0F1115"/>
                <w:sz w:val="19"/>
                <w:szCs w:val="19"/>
                <w:shd w:val="clear" w:color="auto" w:fill="EBEEF2"/>
              </w:rPr>
              <w:t>&lt;option&gt;</w:t>
            </w:r>
            <w:r>
              <w:rPr>
                <w:rFonts w:ascii="Segoe UI" w:eastAsia="Segoe UI" w:hAnsi="Segoe UI" w:cs="Segoe UI"/>
                <w:color w:val="0F1115"/>
                <w:shd w:val="clear" w:color="auto" w:fill="FFFFFF"/>
              </w:rPr>
              <w:t> element)</w:t>
            </w:r>
            <w:r>
              <w:rPr>
                <w:rFonts w:ascii="Segoe UI" w:eastAsia="Segoe UI" w:hAnsi="Segoe UI" w:cs="Segoe UI"/>
                <w:color w:val="0F1115"/>
                <w:shd w:val="clear" w:color="auto" w:fill="FFFFFF"/>
              </w:rPr>
              <w:br/>
              <w:t>3. </w:t>
            </w:r>
            <w:r>
              <w:rPr>
                <w:rStyle w:val="HTMLCode"/>
                <w:rFonts w:ascii="Consolas" w:eastAsia="Consolas" w:hAnsi="Consolas" w:cs="Consolas"/>
                <w:color w:val="0F1115"/>
                <w:sz w:val="19"/>
                <w:szCs w:val="19"/>
                <w:shd w:val="clear" w:color="auto" w:fill="EBEEF2"/>
              </w:rPr>
              <w:t>quantity</w:t>
            </w:r>
            <w:r>
              <w:rPr>
                <w:rFonts w:ascii="Segoe UI" w:eastAsia="Segoe UI" w:hAnsi="Segoe UI" w:cs="Segoe UI"/>
                <w:color w:val="0F1115"/>
                <w:shd w:val="clear" w:color="auto" w:fill="FFFFFF"/>
              </w:rPr>
              <w:t> – stores the number of drinks the customer wants (e.g., 3)</w:t>
            </w:r>
            <w:r>
              <w:rPr>
                <w:rFonts w:ascii="Segoe UI" w:eastAsia="Segoe UI" w:hAnsi="Segoe UI" w:cs="Segoe UI"/>
                <w:color w:val="0F1115"/>
                <w:shd w:val="clear" w:color="auto" w:fill="FFFFFF"/>
              </w:rPr>
              <w:br/>
              <w:t>4. </w:t>
            </w:r>
            <w:r>
              <w:rPr>
                <w:rStyle w:val="HTMLCode"/>
                <w:rFonts w:ascii="Consolas" w:eastAsia="Consolas" w:hAnsi="Consolas" w:cs="Consolas"/>
                <w:color w:val="0F1115"/>
                <w:sz w:val="19"/>
                <w:szCs w:val="19"/>
                <w:shd w:val="clear" w:color="auto" w:fill="EBEEF2"/>
              </w:rPr>
              <w:t>total</w:t>
            </w:r>
            <w:r>
              <w:rPr>
                <w:rFonts w:ascii="Segoe UI" w:eastAsia="Segoe UI" w:hAnsi="Segoe UI" w:cs="Segoe UI"/>
                <w:color w:val="0F1115"/>
                <w:shd w:val="clear" w:color="auto" w:fill="FFFFFF"/>
              </w:rPr>
              <w:t> – stores the calculated total cost after multiplying price by quantity (e.g., 10)</w:t>
            </w:r>
            <w:r>
              <w:br/>
            </w:r>
            <w:r>
              <w:br/>
            </w:r>
            <w:r>
              <w:br/>
            </w:r>
          </w:p>
        </w:tc>
      </w:tr>
      <w:tr w:rsidR="000118A7" w14:paraId="72D1BA8A" w14:textId="77777777">
        <w:trPr>
          <w:jc w:val="center"/>
        </w:trPr>
        <w:tc>
          <w:tcPr>
            <w:tcW w:w="2088" w:type="dxa"/>
            <w:tcBorders>
              <w:top w:val="single" w:sz="6" w:space="0" w:color="A8BDCF"/>
              <w:left w:val="single" w:sz="6" w:space="0" w:color="A8BDCF"/>
              <w:bottom w:val="single" w:sz="6" w:space="0" w:color="A8BDCF"/>
              <w:right w:val="single" w:sz="6" w:space="0" w:color="A8BDCF"/>
            </w:tcBorders>
            <w:shd w:val="clear" w:color="auto" w:fill="EAF2F8"/>
            <w:tcMar>
              <w:top w:w="180" w:type="dxa"/>
              <w:left w:w="120" w:type="dxa"/>
              <w:bottom w:w="180" w:type="dxa"/>
              <w:right w:w="120" w:type="dxa"/>
            </w:tcMar>
          </w:tcPr>
          <w:p w14:paraId="72D1BA87" w14:textId="77777777" w:rsidR="000118A7" w:rsidRDefault="0005156C">
            <w:r>
              <w:rPr>
                <w:b/>
                <w:sz w:val="20"/>
              </w:rPr>
              <w:t>4. Data Types</w:t>
            </w:r>
          </w:p>
        </w:tc>
        <w:tc>
          <w:tcPr>
            <w:tcW w:w="4680" w:type="dxa"/>
            <w:tcBorders>
              <w:top w:val="single" w:sz="6" w:space="0" w:color="A8BDCF"/>
              <w:left w:val="single" w:sz="6" w:space="0" w:color="A8BDCF"/>
              <w:bottom w:val="single" w:sz="6" w:space="0" w:color="A8BDCF"/>
              <w:right w:val="single" w:sz="6" w:space="0" w:color="A8BDCF"/>
            </w:tcBorders>
            <w:tcMar>
              <w:top w:w="180" w:type="dxa"/>
              <w:left w:w="120" w:type="dxa"/>
              <w:bottom w:w="180" w:type="dxa"/>
              <w:right w:w="120" w:type="dxa"/>
            </w:tcMar>
          </w:tcPr>
          <w:p w14:paraId="72D1BA88" w14:textId="77777777" w:rsidR="000118A7" w:rsidRDefault="0005156C">
            <w:r>
              <w:rPr>
                <w:sz w:val="19"/>
              </w:rPr>
              <w:t xml:space="preserve">State the data type of </w:t>
            </w:r>
            <w:proofErr w:type="spellStart"/>
            <w:proofErr w:type="gramStart"/>
            <w:r>
              <w:rPr>
                <w:sz w:val="19"/>
              </w:rPr>
              <w:t>customerName</w:t>
            </w:r>
            <w:proofErr w:type="spellEnd"/>
            <w:proofErr w:type="gramEnd"/>
            <w:r>
              <w:rPr>
                <w:sz w:val="19"/>
              </w:rPr>
              <w:t xml:space="preserve">, quantity, price, total, and </w:t>
            </w:r>
            <w:proofErr w:type="spellStart"/>
            <w:r>
              <w:rPr>
                <w:sz w:val="19"/>
              </w:rPr>
              <w:t>isValid</w:t>
            </w:r>
            <w:proofErr w:type="spellEnd"/>
            <w:r>
              <w:rPr>
                <w:sz w:val="19"/>
              </w:rPr>
              <w:t>. Explain why each has that type.</w:t>
            </w:r>
          </w:p>
        </w:tc>
        <w:tc>
          <w:tcPr>
            <w:tcW w:w="3816" w:type="dxa"/>
            <w:tcBorders>
              <w:top w:val="single" w:sz="6" w:space="0" w:color="A8BDCF"/>
              <w:left w:val="single" w:sz="6" w:space="0" w:color="A8BDCF"/>
              <w:bottom w:val="single" w:sz="6" w:space="0" w:color="A8BDCF"/>
              <w:right w:val="single" w:sz="6" w:space="0" w:color="A8BDCF"/>
            </w:tcBorders>
            <w:tcMar>
              <w:top w:w="180" w:type="dxa"/>
              <w:left w:w="120" w:type="dxa"/>
              <w:bottom w:w="180" w:type="dxa"/>
              <w:right w:w="120" w:type="dxa"/>
            </w:tcMar>
          </w:tcPr>
          <w:p w14:paraId="72D1BA89" w14:textId="77777777" w:rsidR="000118A7" w:rsidRDefault="0005156C">
            <w:r>
              <w:br/>
            </w:r>
            <w:r>
              <w:rPr>
                <w:rFonts w:ascii="Segoe UI" w:eastAsia="Segoe UI" w:hAnsi="Segoe UI" w:cs="Segoe UI"/>
                <w:color w:val="0F1115"/>
                <w:shd w:val="clear" w:color="auto" w:fill="FFFFFF"/>
              </w:rPr>
              <w:t>-</w:t>
            </w:r>
            <w:r>
              <w:rPr>
                <w:rFonts w:ascii="Segoe UI" w:eastAsia="Segoe UI" w:hAnsi="Segoe UI" w:cs="Segoe UI"/>
                <w:color w:val="0F1115"/>
                <w:shd w:val="clear" w:color="auto" w:fill="FFFFFF"/>
              </w:rPr>
              <w:t> </w:t>
            </w:r>
            <w:proofErr w:type="spellStart"/>
            <w:r>
              <w:rPr>
                <w:rStyle w:val="HTMLCode"/>
                <w:rFonts w:ascii="Consolas" w:eastAsia="Consolas" w:hAnsi="Consolas" w:cs="Consolas"/>
                <w:color w:val="0F1115"/>
                <w:sz w:val="19"/>
                <w:szCs w:val="19"/>
                <w:shd w:val="clear" w:color="auto" w:fill="EBEEF2"/>
              </w:rPr>
              <w:t>customerName</w:t>
            </w:r>
            <w:proofErr w:type="spellEnd"/>
            <w:r>
              <w:rPr>
                <w:rFonts w:ascii="Segoe UI" w:eastAsia="Segoe UI" w:hAnsi="Segoe UI" w:cs="Segoe UI"/>
                <w:color w:val="0F1115"/>
                <w:shd w:val="clear" w:color="auto" w:fill="FFFFFF"/>
              </w:rPr>
              <w:t> → </w:t>
            </w:r>
            <w:r>
              <w:rPr>
                <w:rFonts w:ascii="Segoe UI" w:eastAsia="Segoe UI" w:hAnsi="Segoe UI" w:cs="Segoe UI"/>
                <w:b/>
                <w:bCs/>
                <w:color w:val="0F1115"/>
                <w:shd w:val="clear" w:color="auto" w:fill="FFFFFF"/>
              </w:rPr>
              <w:t>String</w:t>
            </w:r>
            <w:r>
              <w:rPr>
                <w:rFonts w:ascii="Segoe UI" w:eastAsia="Segoe UI" w:hAnsi="Segoe UI" w:cs="Segoe UI"/>
                <w:color w:val="0F1115"/>
                <w:shd w:val="clear" w:color="auto" w:fill="FFFFFF"/>
              </w:rPr>
              <w:t> – because it stores text characters (the person's name entered in the input field)</w:t>
            </w:r>
            <w:r>
              <w:rPr>
                <w:rFonts w:ascii="Segoe UI" w:eastAsia="Segoe UI" w:hAnsi="Segoe UI" w:cs="Segoe UI"/>
                <w:color w:val="0F1115"/>
                <w:shd w:val="clear" w:color="auto" w:fill="FFFFFF"/>
              </w:rPr>
              <w:br/>
              <w:t>- </w:t>
            </w:r>
            <w:r>
              <w:rPr>
                <w:rStyle w:val="HTMLCode"/>
                <w:rFonts w:ascii="Consolas" w:eastAsia="Consolas" w:hAnsi="Consolas" w:cs="Consolas"/>
                <w:color w:val="0F1115"/>
                <w:sz w:val="19"/>
                <w:szCs w:val="19"/>
                <w:shd w:val="clear" w:color="auto" w:fill="EBEEF2"/>
              </w:rPr>
              <w:t>quantity</w:t>
            </w:r>
            <w:r>
              <w:rPr>
                <w:rFonts w:ascii="Segoe UI" w:eastAsia="Segoe UI" w:hAnsi="Segoe UI" w:cs="Segoe UI"/>
                <w:color w:val="0F1115"/>
                <w:shd w:val="clear" w:color="auto" w:fill="FFFFFF"/>
              </w:rPr>
              <w:t> → </w:t>
            </w:r>
            <w:r>
              <w:rPr>
                <w:rFonts w:ascii="Segoe UI" w:eastAsia="Segoe UI" w:hAnsi="Segoe UI" w:cs="Segoe UI"/>
                <w:b/>
                <w:bCs/>
                <w:color w:val="0F1115"/>
                <w:shd w:val="clear" w:color="auto" w:fill="FFFFFF"/>
              </w:rPr>
              <w:t>Number</w:t>
            </w:r>
            <w:r>
              <w:rPr>
                <w:rFonts w:ascii="Segoe UI" w:eastAsia="Segoe UI" w:hAnsi="Segoe UI" w:cs="Segoe UI"/>
                <w:color w:val="0F1115"/>
                <w:shd w:val="clear" w:color="auto" w:fill="FFFFFF"/>
              </w:rPr>
              <w:t> – because it is converted using </w:t>
            </w:r>
            <w:r>
              <w:rPr>
                <w:rStyle w:val="HTMLCode"/>
                <w:rFonts w:ascii="Consolas" w:eastAsia="Consolas" w:hAnsi="Consolas" w:cs="Consolas"/>
                <w:color w:val="0F1115"/>
                <w:sz w:val="19"/>
                <w:szCs w:val="19"/>
                <w:shd w:val="clear" w:color="auto" w:fill="EBEEF2"/>
              </w:rPr>
              <w:t>Number()</w:t>
            </w:r>
            <w:r>
              <w:rPr>
                <w:rFonts w:ascii="Segoe UI" w:eastAsia="Segoe UI" w:hAnsi="Segoe UI" w:cs="Segoe UI"/>
                <w:color w:val="0F1115"/>
                <w:shd w:val="clear" w:color="auto" w:fill="FFFFFF"/>
              </w:rPr>
              <w:t> and stores a numeric value (the quantity of drinks)</w:t>
            </w:r>
            <w:r>
              <w:rPr>
                <w:rFonts w:ascii="Segoe UI" w:eastAsia="Segoe UI" w:hAnsi="Segoe UI" w:cs="Segoe UI"/>
                <w:color w:val="0F1115"/>
                <w:shd w:val="clear" w:color="auto" w:fill="FFFFFF"/>
              </w:rPr>
              <w:br/>
              <w:t>- </w:t>
            </w:r>
            <w:r>
              <w:rPr>
                <w:rStyle w:val="HTMLCode"/>
                <w:rFonts w:ascii="Consolas" w:eastAsia="Consolas" w:hAnsi="Consolas" w:cs="Consolas"/>
                <w:color w:val="0F1115"/>
                <w:sz w:val="19"/>
                <w:szCs w:val="19"/>
                <w:shd w:val="clear" w:color="auto" w:fill="EBEEF2"/>
              </w:rPr>
              <w:t>price</w:t>
            </w:r>
            <w:r>
              <w:rPr>
                <w:rFonts w:ascii="Segoe UI" w:eastAsia="Segoe UI" w:hAnsi="Segoe UI" w:cs="Segoe UI"/>
                <w:color w:val="0F1115"/>
                <w:shd w:val="clear" w:color="auto" w:fill="FFFFFF"/>
              </w:rPr>
              <w:t> → </w:t>
            </w:r>
            <w:r>
              <w:rPr>
                <w:rFonts w:ascii="Segoe UI" w:eastAsia="Segoe UI" w:hAnsi="Segoe UI" w:cs="Segoe UI"/>
                <w:b/>
                <w:bCs/>
                <w:color w:val="0F1115"/>
                <w:shd w:val="clear" w:color="auto" w:fill="FFFFFF"/>
              </w:rPr>
              <w:t>Number</w:t>
            </w:r>
            <w:r>
              <w:rPr>
                <w:rFonts w:ascii="Segoe UI" w:eastAsia="Segoe UI" w:hAnsi="Segoe UI" w:cs="Segoe UI"/>
                <w:color w:val="0F1115"/>
                <w:shd w:val="clear" w:color="auto" w:fill="FFFFFF"/>
              </w:rPr>
              <w:t> – because it stores a numeric price value from the drink option (e.g., 35, 40, 65)</w:t>
            </w:r>
            <w:r>
              <w:rPr>
                <w:rFonts w:ascii="Segoe UI" w:eastAsia="Segoe UI" w:hAnsi="Segoe UI" w:cs="Segoe UI"/>
                <w:color w:val="0F1115"/>
                <w:shd w:val="clear" w:color="auto" w:fill="FFFFFF"/>
              </w:rPr>
              <w:br/>
              <w:t>- </w:t>
            </w:r>
            <w:r>
              <w:rPr>
                <w:rStyle w:val="HTMLCode"/>
                <w:rFonts w:ascii="Consolas" w:eastAsia="Consolas" w:hAnsi="Consolas" w:cs="Consolas"/>
                <w:color w:val="0F1115"/>
                <w:sz w:val="19"/>
                <w:szCs w:val="19"/>
                <w:shd w:val="clear" w:color="auto" w:fill="EBEEF2"/>
              </w:rPr>
              <w:t>total</w:t>
            </w:r>
            <w:r>
              <w:rPr>
                <w:rFonts w:ascii="Segoe UI" w:eastAsia="Segoe UI" w:hAnsi="Segoe UI" w:cs="Segoe UI"/>
                <w:color w:val="0F1115"/>
                <w:shd w:val="clear" w:color="auto" w:fill="FFFFFF"/>
              </w:rPr>
              <w:t> → </w:t>
            </w:r>
            <w:r>
              <w:rPr>
                <w:rFonts w:ascii="Segoe UI" w:eastAsia="Segoe UI" w:hAnsi="Segoe UI" w:cs="Segoe UI"/>
                <w:b/>
                <w:bCs/>
                <w:color w:val="0F1115"/>
                <w:shd w:val="clear" w:color="auto" w:fill="FFFFFF"/>
              </w:rPr>
              <w:t>Number</w:t>
            </w:r>
            <w:r>
              <w:rPr>
                <w:rFonts w:ascii="Segoe UI" w:eastAsia="Segoe UI" w:hAnsi="Segoe UI" w:cs="Segoe UI"/>
                <w:color w:val="0F1115"/>
                <w:shd w:val="clear" w:color="auto" w:fill="FFFFFF"/>
              </w:rPr>
              <w:t xml:space="preserve"> – because it stores the result of multiplication, </w:t>
            </w:r>
            <w:r>
              <w:rPr>
                <w:rFonts w:ascii="Segoe UI" w:eastAsia="Segoe UI" w:hAnsi="Segoe UI" w:cs="Segoe UI"/>
                <w:color w:val="0F1115"/>
                <w:shd w:val="clear" w:color="auto" w:fill="FFFFFF"/>
              </w:rPr>
              <w:lastRenderedPageBreak/>
              <w:t>which is a numeric value</w:t>
            </w:r>
            <w:r>
              <w:rPr>
                <w:rFonts w:ascii="Segoe UI" w:eastAsia="Segoe UI" w:hAnsi="Segoe UI" w:cs="Segoe UI"/>
                <w:color w:val="0F1115"/>
                <w:shd w:val="clear" w:color="auto" w:fill="FFFFFF"/>
              </w:rPr>
              <w:br/>
              <w:t>- </w:t>
            </w:r>
            <w:proofErr w:type="spellStart"/>
            <w:r>
              <w:rPr>
                <w:rStyle w:val="HTMLCode"/>
                <w:rFonts w:ascii="Consolas" w:eastAsia="Consolas" w:hAnsi="Consolas" w:cs="Consolas"/>
                <w:color w:val="0F1115"/>
                <w:sz w:val="19"/>
                <w:szCs w:val="19"/>
                <w:shd w:val="clear" w:color="auto" w:fill="EBEEF2"/>
              </w:rPr>
              <w:t>isValid</w:t>
            </w:r>
            <w:proofErr w:type="spellEnd"/>
            <w:r>
              <w:rPr>
                <w:rFonts w:ascii="Segoe UI" w:eastAsia="Segoe UI" w:hAnsi="Segoe UI" w:cs="Segoe UI"/>
                <w:color w:val="0F1115"/>
                <w:shd w:val="clear" w:color="auto" w:fill="FFFFFF"/>
              </w:rPr>
              <w:t> → </w:t>
            </w:r>
            <w:r>
              <w:rPr>
                <w:rFonts w:ascii="Segoe UI" w:eastAsia="Segoe UI" w:hAnsi="Segoe UI" w:cs="Segoe UI"/>
                <w:b/>
                <w:bCs/>
                <w:color w:val="0F1115"/>
                <w:shd w:val="clear" w:color="auto" w:fill="FFFFFF"/>
              </w:rPr>
              <w:t>Boolean</w:t>
            </w:r>
            <w:r>
              <w:rPr>
                <w:rFonts w:ascii="Segoe UI" w:eastAsia="Segoe UI" w:hAnsi="Segoe UI" w:cs="Segoe UI"/>
                <w:color w:val="0F1115"/>
                <w:shd w:val="clear" w:color="auto" w:fill="FFFFFF"/>
              </w:rPr>
              <w:t> – because it stores either </w:t>
            </w:r>
            <w:r>
              <w:rPr>
                <w:rStyle w:val="HTMLCode"/>
                <w:rFonts w:ascii="Consolas" w:eastAsia="Consolas" w:hAnsi="Consolas" w:cs="Consolas"/>
                <w:color w:val="0F1115"/>
                <w:sz w:val="19"/>
                <w:szCs w:val="19"/>
                <w:shd w:val="clear" w:color="auto" w:fill="EBEEF2"/>
              </w:rPr>
              <w:t>true</w:t>
            </w:r>
            <w:r>
              <w:rPr>
                <w:rFonts w:ascii="Segoe UI" w:eastAsia="Segoe UI" w:hAnsi="Segoe UI" w:cs="Segoe UI"/>
                <w:color w:val="0F1115"/>
                <w:shd w:val="clear" w:color="auto" w:fill="FFFFFF"/>
              </w:rPr>
              <w:t> or </w:t>
            </w:r>
            <w:r>
              <w:rPr>
                <w:rStyle w:val="HTMLCode"/>
                <w:rFonts w:ascii="Consolas" w:eastAsia="Consolas" w:hAnsi="Consolas" w:cs="Consolas"/>
                <w:color w:val="0F1115"/>
                <w:sz w:val="19"/>
                <w:szCs w:val="19"/>
                <w:shd w:val="clear" w:color="auto" w:fill="EBEEF2"/>
              </w:rPr>
              <w:t>false</w:t>
            </w:r>
            <w:r>
              <w:rPr>
                <w:rFonts w:ascii="Segoe UI" w:eastAsia="Segoe UI" w:hAnsi="Segoe UI" w:cs="Segoe UI"/>
                <w:color w:val="0F1115"/>
                <w:shd w:val="clear" w:color="auto" w:fill="FFFFFF"/>
              </w:rPr>
              <w:t> based on whether the validation conditions are met (name is not empty AND quantity is greater than 0)</w:t>
            </w:r>
            <w:r>
              <w:br/>
            </w:r>
            <w:r>
              <w:br/>
            </w:r>
          </w:p>
        </w:tc>
      </w:tr>
      <w:tr w:rsidR="000118A7" w14:paraId="72D1BA8E" w14:textId="77777777">
        <w:trPr>
          <w:jc w:val="center"/>
        </w:trPr>
        <w:tc>
          <w:tcPr>
            <w:tcW w:w="2088" w:type="dxa"/>
            <w:tcBorders>
              <w:top w:val="single" w:sz="6" w:space="0" w:color="A8BDCF"/>
              <w:left w:val="single" w:sz="6" w:space="0" w:color="A8BDCF"/>
              <w:bottom w:val="single" w:sz="6" w:space="0" w:color="A8BDCF"/>
              <w:right w:val="single" w:sz="6" w:space="0" w:color="A8BDCF"/>
            </w:tcBorders>
            <w:shd w:val="clear" w:color="auto" w:fill="EAF2F8"/>
            <w:tcMar>
              <w:top w:w="180" w:type="dxa"/>
              <w:left w:w="120" w:type="dxa"/>
              <w:bottom w:w="180" w:type="dxa"/>
              <w:right w:w="120" w:type="dxa"/>
            </w:tcMar>
          </w:tcPr>
          <w:p w14:paraId="72D1BA8B" w14:textId="77777777" w:rsidR="000118A7" w:rsidRDefault="0005156C">
            <w:r>
              <w:rPr>
                <w:b/>
                <w:sz w:val="20"/>
              </w:rPr>
              <w:lastRenderedPageBreak/>
              <w:t>5. Operators</w:t>
            </w:r>
          </w:p>
        </w:tc>
        <w:tc>
          <w:tcPr>
            <w:tcW w:w="4680" w:type="dxa"/>
            <w:tcBorders>
              <w:top w:val="single" w:sz="6" w:space="0" w:color="A8BDCF"/>
              <w:left w:val="single" w:sz="6" w:space="0" w:color="A8BDCF"/>
              <w:bottom w:val="single" w:sz="6" w:space="0" w:color="A8BDCF"/>
              <w:right w:val="single" w:sz="6" w:space="0" w:color="A8BDCF"/>
            </w:tcBorders>
            <w:tcMar>
              <w:top w:w="180" w:type="dxa"/>
              <w:left w:w="120" w:type="dxa"/>
              <w:bottom w:w="180" w:type="dxa"/>
              <w:right w:w="120" w:type="dxa"/>
            </w:tcMar>
          </w:tcPr>
          <w:p w14:paraId="72D1BA8C" w14:textId="77777777" w:rsidR="000118A7" w:rsidRDefault="0005156C">
            <w:r>
              <w:rPr>
                <w:sz w:val="19"/>
              </w:rPr>
              <w:t>Find the operator used to calculate the total order cost. Write the expression and explain what it does.</w:t>
            </w:r>
          </w:p>
        </w:tc>
        <w:tc>
          <w:tcPr>
            <w:tcW w:w="3816" w:type="dxa"/>
            <w:tcBorders>
              <w:top w:val="single" w:sz="6" w:space="0" w:color="A8BDCF"/>
              <w:left w:val="single" w:sz="6" w:space="0" w:color="A8BDCF"/>
              <w:bottom w:val="single" w:sz="6" w:space="0" w:color="A8BDCF"/>
              <w:right w:val="single" w:sz="6" w:space="0" w:color="A8BDCF"/>
            </w:tcBorders>
            <w:tcMar>
              <w:top w:w="180" w:type="dxa"/>
              <w:left w:w="120" w:type="dxa"/>
              <w:bottom w:w="180" w:type="dxa"/>
              <w:right w:w="120" w:type="dxa"/>
            </w:tcMar>
          </w:tcPr>
          <w:p w14:paraId="72D1BA8D" w14:textId="77777777" w:rsidR="000118A7" w:rsidRDefault="0005156C">
            <w:r>
              <w:br/>
            </w:r>
            <w:r>
              <w:br/>
            </w:r>
            <w:r>
              <w:br/>
            </w:r>
          </w:p>
        </w:tc>
      </w:tr>
      <w:tr w:rsidR="000118A7" w14:paraId="72D1BA92" w14:textId="77777777">
        <w:trPr>
          <w:jc w:val="center"/>
        </w:trPr>
        <w:tc>
          <w:tcPr>
            <w:tcW w:w="2088" w:type="dxa"/>
            <w:tcBorders>
              <w:top w:val="single" w:sz="6" w:space="0" w:color="A8BDCF"/>
              <w:left w:val="single" w:sz="6" w:space="0" w:color="A8BDCF"/>
              <w:bottom w:val="single" w:sz="6" w:space="0" w:color="A8BDCF"/>
              <w:right w:val="single" w:sz="6" w:space="0" w:color="A8BDCF"/>
            </w:tcBorders>
            <w:shd w:val="clear" w:color="auto" w:fill="EAF2F8"/>
            <w:tcMar>
              <w:top w:w="180" w:type="dxa"/>
              <w:left w:w="120" w:type="dxa"/>
              <w:bottom w:w="180" w:type="dxa"/>
              <w:right w:w="120" w:type="dxa"/>
            </w:tcMar>
          </w:tcPr>
          <w:p w14:paraId="72D1BA8F" w14:textId="77777777" w:rsidR="000118A7" w:rsidRDefault="0005156C">
            <w:r>
              <w:rPr>
                <w:b/>
                <w:sz w:val="20"/>
              </w:rPr>
              <w:t>6. Events</w:t>
            </w:r>
          </w:p>
        </w:tc>
        <w:tc>
          <w:tcPr>
            <w:tcW w:w="4680" w:type="dxa"/>
            <w:tcBorders>
              <w:top w:val="single" w:sz="6" w:space="0" w:color="A8BDCF"/>
              <w:left w:val="single" w:sz="6" w:space="0" w:color="A8BDCF"/>
              <w:bottom w:val="single" w:sz="6" w:space="0" w:color="A8BDCF"/>
              <w:right w:val="single" w:sz="6" w:space="0" w:color="A8BDCF"/>
            </w:tcBorders>
            <w:tcMar>
              <w:top w:w="180" w:type="dxa"/>
              <w:left w:w="120" w:type="dxa"/>
              <w:bottom w:w="180" w:type="dxa"/>
              <w:right w:w="120" w:type="dxa"/>
            </w:tcMar>
          </w:tcPr>
          <w:p w14:paraId="72D1BA90" w14:textId="77777777" w:rsidR="000118A7" w:rsidRDefault="0005156C">
            <w:r>
              <w:rPr>
                <w:sz w:val="19"/>
              </w:rPr>
              <w:t xml:space="preserve">Identify the event that happens when the Place order button is clicked. Write the line that listens </w:t>
            </w:r>
            <w:proofErr w:type="gramStart"/>
            <w:r>
              <w:rPr>
                <w:sz w:val="19"/>
              </w:rPr>
              <w:t>for</w:t>
            </w:r>
            <w:proofErr w:type="gramEnd"/>
            <w:r>
              <w:rPr>
                <w:sz w:val="19"/>
              </w:rPr>
              <w:t xml:space="preserve"> this event and explain what happens next.</w:t>
            </w:r>
          </w:p>
        </w:tc>
        <w:tc>
          <w:tcPr>
            <w:tcW w:w="3816" w:type="dxa"/>
            <w:tcBorders>
              <w:top w:val="single" w:sz="6" w:space="0" w:color="A8BDCF"/>
              <w:left w:val="single" w:sz="6" w:space="0" w:color="A8BDCF"/>
              <w:bottom w:val="single" w:sz="6" w:space="0" w:color="A8BDCF"/>
              <w:right w:val="single" w:sz="6" w:space="0" w:color="A8BDCF"/>
            </w:tcBorders>
            <w:tcMar>
              <w:top w:w="180" w:type="dxa"/>
              <w:left w:w="120" w:type="dxa"/>
              <w:bottom w:w="180" w:type="dxa"/>
              <w:right w:w="120" w:type="dxa"/>
            </w:tcMar>
          </w:tcPr>
          <w:p w14:paraId="72D1BA91" w14:textId="77777777" w:rsidR="000118A7" w:rsidRDefault="0005156C">
            <w:r>
              <w:br/>
            </w:r>
            <w:r>
              <w:br/>
            </w:r>
            <w:r>
              <w:br/>
            </w:r>
          </w:p>
        </w:tc>
      </w:tr>
    </w:tbl>
    <w:p w14:paraId="72D1BA93" w14:textId="77777777" w:rsidR="000118A7" w:rsidRDefault="0005156C">
      <w:r>
        <w:br w:type="page"/>
      </w:r>
    </w:p>
    <w:p w14:paraId="72D1BA94" w14:textId="77777777" w:rsidR="000118A7" w:rsidRDefault="0005156C">
      <w:pPr>
        <w:spacing w:before="300" w:after="140"/>
      </w:pPr>
      <w:r>
        <w:rPr>
          <w:b/>
          <w:color w:val="1F4E79"/>
          <w:sz w:val="32"/>
        </w:rPr>
        <w:lastRenderedPageBreak/>
        <w:t>Part B: Practical Website Task</w:t>
      </w:r>
    </w:p>
    <w:p w14:paraId="72D1BA95" w14:textId="77777777" w:rsidR="000118A7" w:rsidRDefault="0005156C">
      <w:pPr>
        <w:spacing w:after="160"/>
      </w:pPr>
      <w:r>
        <w:t>Add a discount feature to the Bean &amp; Bloom Cafe order form.</w:t>
      </w:r>
    </w:p>
    <w:p w14:paraId="72D1BA96" w14:textId="77777777" w:rsidR="000118A7" w:rsidRDefault="0005156C">
      <w:pPr>
        <w:pStyle w:val="ListNumber"/>
        <w:spacing w:after="100"/>
      </w:pPr>
      <w:r>
        <w:t>If a customer orders 3 or more drinks, give the customer a 10% discount.</w:t>
      </w:r>
    </w:p>
    <w:p w14:paraId="72D1BA97" w14:textId="77777777" w:rsidR="000118A7" w:rsidRDefault="0005156C">
      <w:pPr>
        <w:pStyle w:val="ListNumber"/>
        <w:spacing w:after="100"/>
      </w:pPr>
      <w:r>
        <w:t xml:space="preserve">Create variables called discount and </w:t>
      </w:r>
      <w:proofErr w:type="spellStart"/>
      <w:r>
        <w:t>finalTotal</w:t>
      </w:r>
      <w:proofErr w:type="spellEnd"/>
      <w:r>
        <w:t>.</w:t>
      </w:r>
    </w:p>
    <w:p w14:paraId="72D1BA98" w14:textId="77777777" w:rsidR="000118A7" w:rsidRDefault="0005156C">
      <w:pPr>
        <w:pStyle w:val="ListNumber"/>
        <w:spacing w:after="100"/>
      </w:pPr>
      <w:r>
        <w:t>Use a condition: if the quantity is 3 or more, calculate the discount. If not, the discount should be 0.</w:t>
      </w:r>
    </w:p>
    <w:p w14:paraId="72D1BA99" w14:textId="77777777" w:rsidR="000118A7" w:rsidRDefault="0005156C">
      <w:pPr>
        <w:pStyle w:val="ListNumber"/>
        <w:spacing w:after="100"/>
      </w:pPr>
      <w:r>
        <w:t>Display the drink quantity, original total, discount, and final total in the order message.</w:t>
      </w:r>
    </w:p>
    <w:p w14:paraId="72D1BA9A" w14:textId="77777777" w:rsidR="000118A7" w:rsidRDefault="0005156C">
      <w:pPr>
        <w:pStyle w:val="ListNumber"/>
        <w:spacing w:after="100"/>
      </w:pPr>
      <w:r>
        <w:t xml:space="preserve">Keep the existing validation: the customer must enter a </w:t>
      </w:r>
      <w:proofErr w:type="gramStart"/>
      <w:r>
        <w:t>name</w:t>
      </w:r>
      <w:proofErr w:type="gramEnd"/>
      <w:r>
        <w:t xml:space="preserve"> and quantity must be at least 1.</w:t>
      </w:r>
    </w:p>
    <w:p w14:paraId="72D1BA9B" w14:textId="77777777" w:rsidR="000118A7" w:rsidRDefault="0005156C">
      <w:pPr>
        <w:spacing w:before="300" w:after="140"/>
      </w:pPr>
      <w:r>
        <w:rPr>
          <w:b/>
          <w:color w:val="1F4E79"/>
          <w:sz w:val="32"/>
        </w:rPr>
        <w:t>Example Expected Result</w:t>
      </w:r>
    </w:p>
    <w:p w14:paraId="72D1BA9C" w14:textId="77777777" w:rsidR="000118A7" w:rsidRDefault="0005156C">
      <w:r>
        <w:t>If Billy orders 3 Cappuccinos: Original total = K105. Discount = K10.50. Final total = K94.50.</w:t>
      </w:r>
    </w:p>
    <w:p w14:paraId="72D1BA9D" w14:textId="77777777" w:rsidR="000118A7" w:rsidRDefault="0005156C">
      <w:r>
        <w:t>Your message on the website may say: Thank you, Billy! You ordered 3 Cappuccinos. Original total: K105. Discount: K10.50. Final total: K94.50.</w:t>
      </w:r>
    </w:p>
    <w:p w14:paraId="72D1BA9E" w14:textId="77777777" w:rsidR="000118A7" w:rsidRDefault="0005156C">
      <w:pPr>
        <w:spacing w:before="300" w:after="140"/>
      </w:pPr>
      <w:r>
        <w:rPr>
          <w:b/>
          <w:color w:val="1F4E79"/>
          <w:sz w:val="32"/>
        </w:rPr>
        <w:t>Submission Requirements</w:t>
      </w:r>
    </w:p>
    <w:p w14:paraId="72D1BA9F" w14:textId="77777777" w:rsidR="000118A7" w:rsidRDefault="0005156C">
      <w:pPr>
        <w:pStyle w:val="ListBullet"/>
        <w:spacing w:after="80"/>
      </w:pPr>
      <w:r>
        <w:t>Submit the complete project folder or ZIP file.</w:t>
      </w:r>
    </w:p>
    <w:p w14:paraId="72D1BAA0" w14:textId="77777777" w:rsidR="000118A7" w:rsidRDefault="0005156C">
      <w:pPr>
        <w:pStyle w:val="ListBullet"/>
        <w:spacing w:after="80"/>
      </w:pPr>
      <w:r>
        <w:t xml:space="preserve">Include your edited index.html, </w:t>
      </w:r>
      <w:proofErr w:type="spellStart"/>
      <w:r>
        <w:t>css</w:t>
      </w:r>
      <w:proofErr w:type="spellEnd"/>
      <w:r>
        <w:t xml:space="preserve">/style.css, and </w:t>
      </w:r>
      <w:proofErr w:type="spellStart"/>
      <w:r>
        <w:t>js</w:t>
      </w:r>
      <w:proofErr w:type="spellEnd"/>
      <w:r>
        <w:t>/script.js files.</w:t>
      </w:r>
    </w:p>
    <w:p w14:paraId="72D1BAA1" w14:textId="77777777" w:rsidR="000118A7" w:rsidRDefault="0005156C">
      <w:pPr>
        <w:pStyle w:val="ListBullet"/>
        <w:spacing w:after="80"/>
      </w:pPr>
      <w:r>
        <w:t>Take one screenshot showing a successful order with the discount applied.</w:t>
      </w:r>
    </w:p>
    <w:p w14:paraId="72D1BAA2" w14:textId="77777777" w:rsidR="000118A7" w:rsidRDefault="0005156C">
      <w:pPr>
        <w:pStyle w:val="ListBullet"/>
        <w:spacing w:after="80"/>
      </w:pPr>
      <w:r>
        <w:t>Add comments in script.js to identify your new variables and calculations.</w:t>
      </w:r>
    </w:p>
    <w:p w14:paraId="72D1BAA3" w14:textId="77777777" w:rsidR="000118A7" w:rsidRDefault="0005156C">
      <w:pPr>
        <w:spacing w:before="240" w:after="0"/>
      </w:pPr>
      <w:r>
        <w:rPr>
          <w:b/>
          <w:color w:val="5B6B7A"/>
          <w:sz w:val="20"/>
        </w:rPr>
        <w:t>Important: Do your own work. Be ready to explain your code during class.</w:t>
      </w:r>
    </w:p>
    <w:sectPr w:rsidR="000118A7">
      <w:pgSz w:w="12240" w:h="15840"/>
      <w:pgMar w:top="1037" w:right="1123" w:bottom="1037"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6E9A0" w14:textId="77777777" w:rsidR="0005156C" w:rsidRDefault="0005156C">
      <w:pPr>
        <w:spacing w:line="240" w:lineRule="auto"/>
      </w:pPr>
      <w:r>
        <w:separator/>
      </w:r>
    </w:p>
  </w:endnote>
  <w:endnote w:type="continuationSeparator" w:id="0">
    <w:p w14:paraId="135A0BDF" w14:textId="77777777" w:rsidR="0005156C" w:rsidRDefault="000515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ourier">
    <w:panose1 w:val="02070409020205020404"/>
    <w:charset w:val="00"/>
    <w:family w:val="auto"/>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KaTeX_Math">
    <w:altName w:val="Segoe Print"/>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21152" w14:textId="77777777" w:rsidR="0005156C" w:rsidRDefault="0005156C">
      <w:pPr>
        <w:spacing w:after="0"/>
      </w:pPr>
      <w:r>
        <w:separator/>
      </w:r>
    </w:p>
  </w:footnote>
  <w:footnote w:type="continuationSeparator" w:id="0">
    <w:p w14:paraId="13B19743" w14:textId="77777777" w:rsidR="0005156C" w:rsidRDefault="0005156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476727817">
    <w:abstractNumId w:val="5"/>
  </w:num>
  <w:num w:numId="2" w16cid:durableId="1108966014">
    <w:abstractNumId w:val="3"/>
  </w:num>
  <w:num w:numId="3" w16cid:durableId="2048214139">
    <w:abstractNumId w:val="2"/>
  </w:num>
  <w:num w:numId="4" w16cid:durableId="447622357">
    <w:abstractNumId w:val="4"/>
  </w:num>
  <w:num w:numId="5" w16cid:durableId="1067385290">
    <w:abstractNumId w:val="1"/>
  </w:num>
  <w:num w:numId="6" w16cid:durableId="445194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8A7"/>
    <w:rsid w:val="00034616"/>
    <w:rsid w:val="0005156C"/>
    <w:rsid w:val="0006063C"/>
    <w:rsid w:val="0015074B"/>
    <w:rsid w:val="0029639D"/>
    <w:rsid w:val="00326F90"/>
    <w:rsid w:val="00525D23"/>
    <w:rsid w:val="00AA1D8D"/>
    <w:rsid w:val="00B47730"/>
    <w:rsid w:val="00CA286B"/>
    <w:rsid w:val="00CB0664"/>
    <w:rsid w:val="00FC693F"/>
    <w:rsid w:val="02A8517E"/>
    <w:rsid w:val="23AF2570"/>
    <w:rsid w:val="36AD62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D1BA5C"/>
  <w14:defaultImageDpi w14:val="300"/>
  <w15:docId w15:val="{78087165-C598-4367-99FC-508304CE9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qFormat="1"/>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qFormat="1"/>
    <w:lsdException w:name="Medium Shading 2 Accent 3" w:uiPriority="64" w:qFormat="1"/>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Calibri" w:eastAsiaTheme="minorEastAsia" w:hAnsi="Calibri" w:cstheme="minorBidi"/>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style>
  <w:style w:type="paragraph" w:styleId="BodyText2">
    <w:name w:val="Body Text 2"/>
    <w:basedOn w:val="Normal"/>
    <w:link w:val="BodyText2Char"/>
    <w:uiPriority w:val="99"/>
    <w:unhideWhenUsed/>
    <w:pPr>
      <w:spacing w:line="480" w:lineRule="auto"/>
    </w:pPr>
  </w:style>
  <w:style w:type="paragraph" w:styleId="BodyText3">
    <w:name w:val="Body Text 3"/>
    <w:basedOn w:val="Normal"/>
    <w:link w:val="BodyText3Char"/>
    <w:uiPriority w:val="99"/>
    <w:unhideWhenUsed/>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TMLCode">
    <w:name w:val="HTML Code"/>
    <w:basedOn w:val="DefaultParagraphFont"/>
    <w:uiPriority w:val="99"/>
    <w:semiHidden/>
    <w:unhideWhenUsed/>
    <w:rPr>
      <w:rFonts w:ascii="Courier New" w:hAnsi="Courier New" w:cs="Courier New"/>
      <w:sz w:val="20"/>
      <w:szCs w:val="20"/>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ind w:left="360"/>
      <w:contextualSpacing/>
    </w:pPr>
  </w:style>
  <w:style w:type="paragraph" w:styleId="ListContinue2">
    <w:name w:val="List Continue 2"/>
    <w:basedOn w:val="Normal"/>
    <w:uiPriority w:val="99"/>
    <w:unhideWhenUsed/>
    <w:pPr>
      <w:ind w:left="720"/>
      <w:contextualSpacing/>
    </w:pPr>
  </w:style>
  <w:style w:type="paragraph" w:styleId="ListContinue3">
    <w:name w:val="List Continue 3"/>
    <w:basedOn w:val="Normal"/>
    <w:uiPriority w:val="99"/>
    <w:unhideWhenUsed/>
    <w:pPr>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721</Words>
  <Characters>4112</Characters>
  <Application>Microsoft Office Word</Application>
  <DocSecurity>0</DocSecurity>
  <Lines>34</Lines>
  <Paragraphs>9</Paragraphs>
  <ScaleCrop>false</ScaleCrop>
  <Company/>
  <LinksUpToDate>false</LinksUpToDate>
  <CharactersWithSpaces>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Akufuna Sianga</cp:lastModifiedBy>
  <cp:revision>2</cp:revision>
  <dcterms:created xsi:type="dcterms:W3CDTF">2026-08-26T18:53:00Z</dcterms:created>
  <dcterms:modified xsi:type="dcterms:W3CDTF">2026-08-26T18:53:00Z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0DE724E343E948B9AD280E6351B2B62D_12</vt:lpwstr>
  </property>
</Properties>
</file>